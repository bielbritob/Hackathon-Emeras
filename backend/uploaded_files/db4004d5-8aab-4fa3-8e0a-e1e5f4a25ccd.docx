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DB938">
      <w:pPr>
        <w:pStyle w:val="7"/>
        <w:spacing w:before="600"/>
        <w:rPr>
          <w:rFonts w:ascii="Times New Roman"/>
          <w:sz w:val="88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407035</wp:posOffset>
            </wp:positionH>
            <wp:positionV relativeFrom="paragraph">
              <wp:posOffset>83185</wp:posOffset>
            </wp:positionV>
            <wp:extent cx="6096000" cy="34290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DABAF">
      <w:pPr>
        <w:pStyle w:val="8"/>
      </w:pPr>
      <w:r>
        <w:rPr>
          <w:color w:val="0E61AC"/>
          <w:spacing w:val="-2"/>
        </w:rPr>
        <w:t>Probabilidade</w:t>
      </w:r>
    </w:p>
    <w:p w14:paraId="3C6E12AF">
      <w:pPr>
        <w:pStyle w:val="7"/>
        <w:spacing w:before="174"/>
        <w:rPr>
          <w:b/>
          <w:sz w:val="88"/>
        </w:rPr>
      </w:pPr>
    </w:p>
    <w:p w14:paraId="5D209D01">
      <w:pPr>
        <w:spacing w:before="0"/>
        <w:ind w:left="0" w:right="0" w:firstLine="0"/>
        <w:jc w:val="center"/>
        <w:rPr>
          <w:rFonts w:hint="default"/>
          <w:sz w:val="36"/>
          <w:lang w:val="pt-BR"/>
        </w:rPr>
      </w:pPr>
      <w:r>
        <w:rPr>
          <w:sz w:val="3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513080</wp:posOffset>
            </wp:positionH>
            <wp:positionV relativeFrom="paragraph">
              <wp:posOffset>-328930</wp:posOffset>
            </wp:positionV>
            <wp:extent cx="967740" cy="80137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CCFF"/>
          <w:spacing w:val="-2"/>
          <w:sz w:val="36"/>
        </w:rPr>
        <w:t>Prof.</w:t>
      </w:r>
      <w:r>
        <w:rPr>
          <w:color w:val="00CCFF"/>
          <w:spacing w:val="-13"/>
          <w:sz w:val="36"/>
        </w:rPr>
        <w:t xml:space="preserve"> </w:t>
      </w:r>
      <w:r>
        <w:rPr>
          <w:rFonts w:hint="default"/>
          <w:color w:val="00CCFF"/>
          <w:spacing w:val="-13"/>
          <w:sz w:val="36"/>
          <w:lang w:val="pt-BR"/>
        </w:rPr>
        <w:t>VALNEY PASSOS</w:t>
      </w:r>
    </w:p>
    <w:p w14:paraId="3AA0A99E">
      <w:pPr>
        <w:pStyle w:val="7"/>
        <w:rPr>
          <w:sz w:val="36"/>
        </w:rPr>
      </w:pPr>
    </w:p>
    <w:p w14:paraId="76C07D40">
      <w:pPr>
        <w:pStyle w:val="7"/>
        <w:rPr>
          <w:sz w:val="36"/>
        </w:rPr>
      </w:pPr>
    </w:p>
    <w:p w14:paraId="400FE65D">
      <w:pPr>
        <w:pStyle w:val="7"/>
        <w:rPr>
          <w:sz w:val="36"/>
        </w:rPr>
      </w:pPr>
    </w:p>
    <w:p w14:paraId="1AA69FD3">
      <w:pPr>
        <w:pStyle w:val="7"/>
        <w:spacing w:before="408"/>
        <w:rPr>
          <w:sz w:val="36"/>
        </w:rPr>
      </w:pPr>
    </w:p>
    <w:p w14:paraId="08A616E5">
      <w:pPr>
        <w:pStyle w:val="7"/>
        <w:ind w:left="623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-171450</wp:posOffset>
                </wp:positionV>
                <wp:extent cx="6096000" cy="342900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33934" y="578358"/>
                            <a:ext cx="3232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99415">
                                <a:moveTo>
                                  <a:pt x="7620" y="0"/>
                                </a:moveTo>
                                <a:lnTo>
                                  <a:pt x="7620" y="394843"/>
                                </a:lnTo>
                              </a:path>
                              <a:path w="323215" h="399415">
                                <a:moveTo>
                                  <a:pt x="322808" y="399034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2226564"/>
                            <a:ext cx="967740" cy="801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7452" y="413004"/>
                            <a:ext cx="57048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4840" h="238125">
                                <a:moveTo>
                                  <a:pt x="5664708" y="0"/>
                                </a:moveTo>
                                <a:lnTo>
                                  <a:pt x="39624" y="0"/>
                                </a:lnTo>
                                <a:lnTo>
                                  <a:pt x="24201" y="3119"/>
                                </a:lnTo>
                                <a:lnTo>
                                  <a:pt x="11606" y="11620"/>
                                </a:lnTo>
                                <a:lnTo>
                                  <a:pt x="3114" y="24217"/>
                                </a:lnTo>
                                <a:lnTo>
                                  <a:pt x="0" y="39624"/>
                                </a:lnTo>
                                <a:lnTo>
                                  <a:pt x="0" y="198120"/>
                                </a:lnTo>
                                <a:lnTo>
                                  <a:pt x="3114" y="213526"/>
                                </a:lnTo>
                                <a:lnTo>
                                  <a:pt x="11606" y="226123"/>
                                </a:lnTo>
                                <a:lnTo>
                                  <a:pt x="24201" y="234624"/>
                                </a:lnTo>
                                <a:lnTo>
                                  <a:pt x="39624" y="237744"/>
                                </a:lnTo>
                                <a:lnTo>
                                  <a:pt x="5664708" y="237744"/>
                                </a:lnTo>
                                <a:lnTo>
                                  <a:pt x="5680114" y="234624"/>
                                </a:lnTo>
                                <a:lnTo>
                                  <a:pt x="5692711" y="226123"/>
                                </a:lnTo>
                                <a:lnTo>
                                  <a:pt x="5701212" y="213526"/>
                                </a:lnTo>
                                <a:lnTo>
                                  <a:pt x="5704332" y="198120"/>
                                </a:lnTo>
                                <a:lnTo>
                                  <a:pt x="5704332" y="39624"/>
                                </a:lnTo>
                                <a:lnTo>
                                  <a:pt x="5701212" y="24217"/>
                                </a:lnTo>
                                <a:lnTo>
                                  <a:pt x="5692711" y="11620"/>
                                </a:lnTo>
                                <a:lnTo>
                                  <a:pt x="5680114" y="3119"/>
                                </a:lnTo>
                                <a:lnTo>
                                  <a:pt x="5664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2420" y="658368"/>
                            <a:ext cx="557974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745" h="730250">
                                <a:moveTo>
                                  <a:pt x="5457697" y="0"/>
                                </a:moveTo>
                                <a:lnTo>
                                  <a:pt x="121666" y="0"/>
                                </a:lnTo>
                                <a:lnTo>
                                  <a:pt x="74307" y="9562"/>
                                </a:lnTo>
                                <a:lnTo>
                                  <a:pt x="35634" y="35639"/>
                                </a:lnTo>
                                <a:lnTo>
                                  <a:pt x="9560" y="74312"/>
                                </a:lnTo>
                                <a:lnTo>
                                  <a:pt x="0" y="121665"/>
                                </a:lnTo>
                                <a:lnTo>
                                  <a:pt x="0" y="608330"/>
                                </a:lnTo>
                                <a:lnTo>
                                  <a:pt x="9560" y="655683"/>
                                </a:lnTo>
                                <a:lnTo>
                                  <a:pt x="35634" y="694356"/>
                                </a:lnTo>
                                <a:lnTo>
                                  <a:pt x="74307" y="720433"/>
                                </a:lnTo>
                                <a:lnTo>
                                  <a:pt x="121666" y="729996"/>
                                </a:lnTo>
                                <a:lnTo>
                                  <a:pt x="5457697" y="729996"/>
                                </a:lnTo>
                                <a:lnTo>
                                  <a:pt x="5505051" y="720433"/>
                                </a:lnTo>
                                <a:lnTo>
                                  <a:pt x="5543724" y="694356"/>
                                </a:lnTo>
                                <a:lnTo>
                                  <a:pt x="5569801" y="655683"/>
                                </a:lnTo>
                                <a:lnTo>
                                  <a:pt x="5579364" y="608330"/>
                                </a:lnTo>
                                <a:lnTo>
                                  <a:pt x="5579364" y="121665"/>
                                </a:lnTo>
                                <a:lnTo>
                                  <a:pt x="5569801" y="74312"/>
                                </a:lnTo>
                                <a:lnTo>
                                  <a:pt x="5543724" y="35639"/>
                                </a:lnTo>
                                <a:lnTo>
                                  <a:pt x="5505051" y="9562"/>
                                </a:lnTo>
                                <a:lnTo>
                                  <a:pt x="5457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4602" y="1599438"/>
                            <a:ext cx="3232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415925">
                                <a:moveTo>
                                  <a:pt x="7620" y="0"/>
                                </a:moveTo>
                                <a:lnTo>
                                  <a:pt x="7620" y="411607"/>
                                </a:lnTo>
                              </a:path>
                              <a:path w="323215" h="415925">
                                <a:moveTo>
                                  <a:pt x="322808" y="415925"/>
                                </a:moveTo>
                                <a:lnTo>
                                  <a:pt x="0" y="413004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7452" y="1403603"/>
                            <a:ext cx="571373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247015">
                                <a:moveTo>
                                  <a:pt x="5672328" y="0"/>
                                </a:moveTo>
                                <a:lnTo>
                                  <a:pt x="41148" y="0"/>
                                </a:lnTo>
                                <a:lnTo>
                                  <a:pt x="25128" y="3232"/>
                                </a:lnTo>
                                <a:lnTo>
                                  <a:pt x="12049" y="12049"/>
                                </a:lnTo>
                                <a:lnTo>
                                  <a:pt x="3232" y="25128"/>
                                </a:lnTo>
                                <a:lnTo>
                                  <a:pt x="0" y="41148"/>
                                </a:lnTo>
                                <a:lnTo>
                                  <a:pt x="0" y="205739"/>
                                </a:lnTo>
                                <a:lnTo>
                                  <a:pt x="3232" y="221759"/>
                                </a:lnTo>
                                <a:lnTo>
                                  <a:pt x="12049" y="234838"/>
                                </a:lnTo>
                                <a:lnTo>
                                  <a:pt x="25128" y="243655"/>
                                </a:lnTo>
                                <a:lnTo>
                                  <a:pt x="41148" y="246887"/>
                                </a:lnTo>
                                <a:lnTo>
                                  <a:pt x="5672328" y="246887"/>
                                </a:lnTo>
                                <a:lnTo>
                                  <a:pt x="5688347" y="243655"/>
                                </a:lnTo>
                                <a:lnTo>
                                  <a:pt x="5701426" y="234838"/>
                                </a:lnTo>
                                <a:lnTo>
                                  <a:pt x="5710243" y="221759"/>
                                </a:lnTo>
                                <a:lnTo>
                                  <a:pt x="5713476" y="205739"/>
                                </a:lnTo>
                                <a:lnTo>
                                  <a:pt x="5713476" y="41148"/>
                                </a:lnTo>
                                <a:lnTo>
                                  <a:pt x="5710243" y="25128"/>
                                </a:lnTo>
                                <a:lnTo>
                                  <a:pt x="5701426" y="12049"/>
                                </a:lnTo>
                                <a:lnTo>
                                  <a:pt x="5688347" y="3232"/>
                                </a:lnTo>
                                <a:lnTo>
                                  <a:pt x="5672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FB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2420" y="1659635"/>
                            <a:ext cx="557974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745" h="1304925">
                                <a:moveTo>
                                  <a:pt x="5361940" y="0"/>
                                </a:moveTo>
                                <a:lnTo>
                                  <a:pt x="217423" y="0"/>
                                </a:lnTo>
                                <a:lnTo>
                                  <a:pt x="167571" y="5739"/>
                                </a:lnTo>
                                <a:lnTo>
                                  <a:pt x="121807" y="22088"/>
                                </a:lnTo>
                                <a:lnTo>
                                  <a:pt x="81436" y="47746"/>
                                </a:lnTo>
                                <a:lnTo>
                                  <a:pt x="47766" y="81410"/>
                                </a:lnTo>
                                <a:lnTo>
                                  <a:pt x="22099" y="121779"/>
                                </a:lnTo>
                                <a:lnTo>
                                  <a:pt x="5742" y="167551"/>
                                </a:lnTo>
                                <a:lnTo>
                                  <a:pt x="0" y="217424"/>
                                </a:lnTo>
                                <a:lnTo>
                                  <a:pt x="0" y="1087120"/>
                                </a:lnTo>
                                <a:lnTo>
                                  <a:pt x="5742" y="1136952"/>
                                </a:lnTo>
                                <a:lnTo>
                                  <a:pt x="22099" y="1182709"/>
                                </a:lnTo>
                                <a:lnTo>
                                  <a:pt x="47766" y="1223080"/>
                                </a:lnTo>
                                <a:lnTo>
                                  <a:pt x="81436" y="1256757"/>
                                </a:lnTo>
                                <a:lnTo>
                                  <a:pt x="121807" y="1282433"/>
                                </a:lnTo>
                                <a:lnTo>
                                  <a:pt x="167571" y="1298798"/>
                                </a:lnTo>
                                <a:lnTo>
                                  <a:pt x="217423" y="1304544"/>
                                </a:lnTo>
                                <a:lnTo>
                                  <a:pt x="5361940" y="1304544"/>
                                </a:lnTo>
                                <a:lnTo>
                                  <a:pt x="5411772" y="1298798"/>
                                </a:lnTo>
                                <a:lnTo>
                                  <a:pt x="5457529" y="1282433"/>
                                </a:lnTo>
                                <a:lnTo>
                                  <a:pt x="5497900" y="1256757"/>
                                </a:lnTo>
                                <a:lnTo>
                                  <a:pt x="5531577" y="1223080"/>
                                </a:lnTo>
                                <a:lnTo>
                                  <a:pt x="5557253" y="1182709"/>
                                </a:lnTo>
                                <a:lnTo>
                                  <a:pt x="5573618" y="1136952"/>
                                </a:lnTo>
                                <a:lnTo>
                                  <a:pt x="5579364" y="1087120"/>
                                </a:lnTo>
                                <a:lnTo>
                                  <a:pt x="5579364" y="217424"/>
                                </a:lnTo>
                                <a:lnTo>
                                  <a:pt x="5573618" y="167551"/>
                                </a:lnTo>
                                <a:lnTo>
                                  <a:pt x="5557253" y="121779"/>
                                </a:lnTo>
                                <a:lnTo>
                                  <a:pt x="5531577" y="81410"/>
                                </a:lnTo>
                                <a:lnTo>
                                  <a:pt x="5497900" y="47746"/>
                                </a:lnTo>
                                <a:lnTo>
                                  <a:pt x="5457529" y="22088"/>
                                </a:lnTo>
                                <a:lnTo>
                                  <a:pt x="5411772" y="5739"/>
                                </a:lnTo>
                                <a:lnTo>
                                  <a:pt x="536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30pt;margin-top:-13.5pt;height:270pt;width:480pt;mso-position-horizontal-relative:page;z-index:-251653120;mso-width-relative:page;mso-height-relative:page;" coordsize="6096000,3429000" o:gfxdata="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">
                <o:lock v:ext="edit" aspectratio="f"/>
                <v:shape id="Image 4" o:spid="_x0000_s1026" o:spt="75" type="#_x0000_t75" style="position:absolute;left:0;top:0;height:3429000;width:6096000;" filled="f" o:preferrelative="t" stroked="f" coordsize="21600,21600" o:gfxdata="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hpv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5" o:spid="_x0000_s1026" o:spt="100" style="position:absolute;left:233934;top:578358;height:399415;width:323215;" filled="f" stroked="t" coordsize="323215,399415" o:gfxdata="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Rzca8AAAA&#10;2gAAAA8AAAAAAAAAAQAgAAAAIgAAAGRycy9kb3ducmV2LnhtbFBLAQIUABQAAAAIAIdO4kAzLwWe&#10;OwAAADkAAAAQAAAAAAAAAAEAIAAAAAsBAABkcnMvc2hhcGV4bWwueG1sUEsFBgAAAAAGAAYAWwEA&#10;ALUDAAAAAA==&#10;" path="m7620,0l7620,394843em322808,399034l0,396240e">
                  <v:fill on="f" focussize="0,0"/>
                  <v:stroke weight="1.56pt" color="#A4A4A4" joinstyle="round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111252;top:2226564;height:801623;width:967740;" filled="f" o:preferrelative="t" stroked="f" coordsize="21600,21600" o:gfxdata="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47h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187452;top:413004;height:238125;width:5704840;" fillcolor="#FFE699" filled="t" stroked="f" coordsize="5704840,238125" o:gfxdata="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QbYm8AAAA&#10;2gAAAA8AAAAAAAAAAQAgAAAAIgAAAGRycy9kb3ducmV2LnhtbFBLAQIUABQAAAAIAIdO4kAzLwWe&#10;OwAAADkAAAAQAAAAAAAAAAEAIAAAAAsBAABkcnMvc2hhcGV4bWwueG1sUEsFBgAAAAAGAAYAWwEA&#10;ALUDAAAAAA==&#10;" path="m5664708,0l39624,0,24201,3119,11606,11620,3114,24217,0,39624,0,198120,3114,213526,11606,226123,24201,234624,39624,237744,5664708,237744,5680114,234624,5692711,226123,5701212,213526,5704332,198120,5704332,39624,5701212,24217,5692711,11620,5680114,3119,5664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12420;top:658368;height:730250;width:5579745;" fillcolor="#FFF1CC" filled="t" stroked="f" coordsize="5579745,730250" o:gfxdata="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ld6lvQAA&#10;ANoAAAAPAAAAAAAAAAEAIAAAACIAAABkcnMvZG93bnJldi54bWxQSwECFAAUAAAACACHTuJAMy8F&#10;njsAAAA5AAAAEAAAAAAAAAABACAAAAAMAQAAZHJzL3NoYXBleG1sLnhtbFBLBQYAAAAABgAGAFsB&#10;AAC2AwAAAAA=&#10;" path="m5457697,0l121666,0,74307,9562,35634,35639,9560,74312,0,121665,0,608330,9560,655683,35634,694356,74307,720433,121666,729996,5457697,729996,5505051,720433,5543724,694356,5569801,655683,5579364,608330,5579364,121665,5569801,74312,5543724,35639,5505051,9562,54576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44602;top:1599438;height:415925;width:323215;" filled="f" stroked="t" coordsize="323215,415925" o:gfxdata="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Gl7r4A&#10;AADaAAAADwAAAAAAAAABACAAAAAiAAAAZHJzL2Rvd25yZXYueG1sUEsBAhQAFAAAAAgAh07iQDMv&#10;BZ47AAAAOQAAABAAAAAAAAAAAQAgAAAADQEAAGRycy9zaGFwZXhtbC54bWxQSwUGAAAAAAYABgBb&#10;AQAAtwMAAAAA&#10;" path="m7620,0l7620,411607em322808,415925l0,413004e">
                  <v:fill on="f" focussize="0,0"/>
                  <v:stroke weight="1.56pt" color="#A4A4A4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87452;top:1403603;height:247015;width:5713730;" fillcolor="#C5DFB4" filled="t" stroked="f" coordsize="5713730,247015" o:gfxdata="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6JNuLsAAADb&#10;AAAADwAAAAAAAAABACAAAAAiAAAAZHJzL2Rvd25yZXYueG1sUEsBAhQAFAAAAAgAh07iQDMvBZ47&#10;AAAAOQAAABAAAAAAAAAAAQAgAAAACgEAAGRycy9zaGFwZXhtbC54bWxQSwUGAAAAAAYABgBbAQAA&#10;tAMAAAAA&#10;" path="m5672328,0l41148,0,25128,3232,12049,12049,3232,25128,0,41148,0,205739,3232,221759,12049,234838,25128,243655,41148,246887,5672328,246887,5688347,243655,5701426,234838,5710243,221759,5713476,205739,5713476,41148,5710243,25128,5701426,12049,5688347,3232,56723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12420;top:1659635;height:1304925;width:5579745;" fillcolor="#E1EFD9" filled="t" stroked="f" coordsize="5579745,1304925" o:gfxdata="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rHs+5AAAA2wAA&#10;AA8AAAAAAAAAAQAgAAAAIgAAAGRycy9kb3ducmV2LnhtbFBLAQIUABQAAAAIAIdO4kAzLwWeOwAA&#10;ADkAAAAQAAAAAAAAAAEAIAAAAAgBAABkcnMvc2hhcGV4bWwueG1sUEsFBgAAAAAGAAYAWwEAALID&#10;AAAAAA==&#10;" path="m5361940,0l217423,0,167571,5739,121807,22088,81436,47746,47766,81410,22099,121779,5742,167551,0,217424,0,1087120,5742,1136952,22099,1182709,47766,1223080,81436,1256757,121807,1282433,167571,1298798,217423,1304544,5361940,1304544,5411772,1298798,5457529,1282433,5497900,1256757,5531577,1223080,5557253,1182709,5573618,1136952,5579364,1087120,5579364,217424,5573618,167551,5557253,121779,5531577,81410,5497900,47746,5457529,22088,5411772,5739,53619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4E79"/>
        </w:rPr>
        <w:t>Antes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falarmos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probabilidade,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precisamos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entender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conceitos:</w:t>
      </w:r>
    </w:p>
    <w:p w14:paraId="791EC3C8">
      <w:pPr>
        <w:pStyle w:val="7"/>
        <w:spacing w:before="53"/>
        <w:ind w:left="3882"/>
      </w:pPr>
      <w:r>
        <w:rPr>
          <w:color w:val="1F4E79"/>
        </w:rPr>
        <w:t>Espaço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Amostral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5"/>
        </w:rPr>
        <w:t>(U)</w:t>
      </w:r>
    </w:p>
    <w:p w14:paraId="0CE9E2D3">
      <w:pPr>
        <w:spacing w:before="111"/>
        <w:ind w:left="859" w:right="0" w:firstLine="0"/>
        <w:jc w:val="left"/>
        <w:rPr>
          <w:sz w:val="24"/>
        </w:rPr>
      </w:pPr>
      <w:r>
        <w:rPr>
          <w:color w:val="1F4E79"/>
          <w:sz w:val="24"/>
        </w:rPr>
        <w:t>É</w:t>
      </w:r>
      <w:r>
        <w:rPr>
          <w:color w:val="1F4E79"/>
          <w:spacing w:val="-8"/>
          <w:sz w:val="24"/>
        </w:rPr>
        <w:t xml:space="preserve"> </w:t>
      </w:r>
      <w:r>
        <w:rPr>
          <w:color w:val="1F4E79"/>
          <w:sz w:val="24"/>
        </w:rPr>
        <w:t>o</w:t>
      </w:r>
      <w:r>
        <w:rPr>
          <w:color w:val="1F4E79"/>
          <w:spacing w:val="-4"/>
          <w:sz w:val="24"/>
        </w:rPr>
        <w:t xml:space="preserve"> </w:t>
      </w:r>
      <w:r>
        <w:rPr>
          <w:color w:val="1F4E79"/>
          <w:sz w:val="24"/>
        </w:rPr>
        <w:t>conjunto</w:t>
      </w:r>
      <w:r>
        <w:rPr>
          <w:color w:val="1F4E79"/>
          <w:spacing w:val="-7"/>
          <w:sz w:val="24"/>
        </w:rPr>
        <w:t xml:space="preserve"> </w:t>
      </w:r>
      <w:r>
        <w:rPr>
          <w:color w:val="1F4E79"/>
          <w:sz w:val="24"/>
        </w:rPr>
        <w:t>dos</w:t>
      </w:r>
      <w:r>
        <w:rPr>
          <w:color w:val="1F4E79"/>
          <w:spacing w:val="-7"/>
          <w:sz w:val="24"/>
        </w:rPr>
        <w:t xml:space="preserve"> </w:t>
      </w:r>
      <w:r>
        <w:rPr>
          <w:color w:val="1F4E79"/>
          <w:sz w:val="24"/>
        </w:rPr>
        <w:t>resultados</w:t>
      </w:r>
      <w:r>
        <w:rPr>
          <w:color w:val="1F4E79"/>
          <w:spacing w:val="-8"/>
          <w:sz w:val="24"/>
        </w:rPr>
        <w:t xml:space="preserve"> </w:t>
      </w:r>
      <w:r>
        <w:rPr>
          <w:color w:val="1F4E79"/>
          <w:sz w:val="24"/>
        </w:rPr>
        <w:t>possíveis</w:t>
      </w:r>
      <w:r>
        <w:rPr>
          <w:color w:val="1F4E79"/>
          <w:spacing w:val="-6"/>
          <w:sz w:val="24"/>
        </w:rPr>
        <w:t xml:space="preserve"> </w:t>
      </w:r>
      <w:r>
        <w:rPr>
          <w:color w:val="1F4E79"/>
          <w:sz w:val="24"/>
        </w:rPr>
        <w:t>para</w:t>
      </w:r>
      <w:r>
        <w:rPr>
          <w:color w:val="1F4E79"/>
          <w:spacing w:val="-5"/>
          <w:sz w:val="24"/>
        </w:rPr>
        <w:t xml:space="preserve"> </w:t>
      </w:r>
      <w:r>
        <w:rPr>
          <w:color w:val="1F4E79"/>
          <w:sz w:val="24"/>
        </w:rPr>
        <w:t>um</w:t>
      </w:r>
      <w:r>
        <w:rPr>
          <w:color w:val="1F4E79"/>
          <w:spacing w:val="-7"/>
          <w:sz w:val="24"/>
        </w:rPr>
        <w:t xml:space="preserve"> </w:t>
      </w:r>
      <w:r>
        <w:rPr>
          <w:color w:val="1F4E79"/>
          <w:sz w:val="24"/>
        </w:rPr>
        <w:t>determinado</w:t>
      </w:r>
      <w:r>
        <w:rPr>
          <w:color w:val="1F4E79"/>
          <w:spacing w:val="-8"/>
          <w:sz w:val="24"/>
        </w:rPr>
        <w:t xml:space="preserve"> </w:t>
      </w:r>
      <w:r>
        <w:rPr>
          <w:color w:val="1F4E79"/>
          <w:spacing w:val="-2"/>
          <w:sz w:val="24"/>
        </w:rPr>
        <w:t>experimento.</w:t>
      </w:r>
    </w:p>
    <w:p w14:paraId="05BC7093">
      <w:pPr>
        <w:spacing w:before="120" w:line="235" w:lineRule="auto"/>
        <w:ind w:left="859" w:right="694" w:firstLine="0"/>
        <w:jc w:val="left"/>
        <w:rPr>
          <w:sz w:val="24"/>
        </w:rPr>
      </w:pPr>
      <w:r>
        <w:rPr>
          <w:color w:val="1F4E79"/>
          <w:sz w:val="24"/>
        </w:rPr>
        <w:t>Por exemplo, o espaço amostral será CARA ou COROA quando lançarmos uma moeda,</w:t>
      </w:r>
      <w:bookmarkStart w:id="0" w:name="_GoBack"/>
      <w:bookmarkEnd w:id="0"/>
      <w:r>
        <w:rPr>
          <w:color w:val="1F4E79"/>
          <w:sz w:val="24"/>
        </w:rPr>
        <w:t xml:space="preserve"> ou 1, 2, 3, 4, 5 e 6, o espaço amostral em um lançamento de um dado, ok?</w:t>
      </w:r>
    </w:p>
    <w:p w14:paraId="47FE7050">
      <w:pPr>
        <w:pStyle w:val="7"/>
        <w:spacing w:before="129"/>
        <w:ind w:left="4450"/>
      </w:pPr>
      <w:r>
        <w:rPr>
          <w:color w:val="1F4E79"/>
          <w:spacing w:val="-2"/>
        </w:rPr>
        <w:t>Evento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5"/>
        </w:rPr>
        <w:t>(A)</w:t>
      </w:r>
    </w:p>
    <w:p w14:paraId="30EB29A5">
      <w:pPr>
        <w:spacing w:before="114" w:line="235" w:lineRule="auto"/>
        <w:ind w:left="903" w:right="0" w:firstLine="0"/>
        <w:jc w:val="left"/>
        <w:rPr>
          <w:sz w:val="24"/>
        </w:rPr>
      </w:pPr>
      <w:r>
        <w:rPr>
          <w:color w:val="1F4E79"/>
          <w:sz w:val="24"/>
        </w:rPr>
        <w:t>É</w:t>
      </w:r>
      <w:r>
        <w:rPr>
          <w:color w:val="1F4E79"/>
          <w:spacing w:val="29"/>
          <w:sz w:val="24"/>
        </w:rPr>
        <w:t xml:space="preserve"> </w:t>
      </w:r>
      <w:r>
        <w:rPr>
          <w:color w:val="1F4E79"/>
          <w:sz w:val="24"/>
        </w:rPr>
        <w:t>um</w:t>
      </w:r>
      <w:r>
        <w:rPr>
          <w:color w:val="1F4E79"/>
          <w:spacing w:val="27"/>
          <w:sz w:val="24"/>
        </w:rPr>
        <w:t xml:space="preserve"> </w:t>
      </w:r>
      <w:r>
        <w:rPr>
          <w:color w:val="1F4E79"/>
          <w:sz w:val="24"/>
        </w:rPr>
        <w:t>dos</w:t>
      </w:r>
      <w:r>
        <w:rPr>
          <w:color w:val="1F4E79"/>
          <w:spacing w:val="29"/>
          <w:sz w:val="24"/>
        </w:rPr>
        <w:t xml:space="preserve"> </w:t>
      </w:r>
      <w:r>
        <w:rPr>
          <w:color w:val="1F4E79"/>
          <w:sz w:val="24"/>
        </w:rPr>
        <w:t>subconjuntos</w:t>
      </w:r>
      <w:r>
        <w:rPr>
          <w:color w:val="1F4E79"/>
          <w:spacing w:val="28"/>
          <w:sz w:val="24"/>
        </w:rPr>
        <w:t xml:space="preserve"> </w:t>
      </w:r>
      <w:r>
        <w:rPr>
          <w:color w:val="1F4E79"/>
          <w:sz w:val="24"/>
        </w:rPr>
        <w:t>de</w:t>
      </w:r>
      <w:r>
        <w:rPr>
          <w:color w:val="1F4E79"/>
          <w:spacing w:val="30"/>
          <w:sz w:val="24"/>
        </w:rPr>
        <w:t xml:space="preserve"> </w:t>
      </w:r>
      <w:r>
        <w:rPr>
          <w:color w:val="1F4E79"/>
          <w:sz w:val="24"/>
        </w:rPr>
        <w:t>um</w:t>
      </w:r>
      <w:r>
        <w:rPr>
          <w:color w:val="1F4E79"/>
          <w:spacing w:val="27"/>
          <w:sz w:val="24"/>
        </w:rPr>
        <w:t xml:space="preserve"> </w:t>
      </w:r>
      <w:r>
        <w:rPr>
          <w:color w:val="1F4E79"/>
          <w:sz w:val="24"/>
        </w:rPr>
        <w:t>certo</w:t>
      </w:r>
      <w:r>
        <w:rPr>
          <w:color w:val="1F4E79"/>
          <w:spacing w:val="27"/>
          <w:sz w:val="24"/>
        </w:rPr>
        <w:t xml:space="preserve"> </w:t>
      </w:r>
      <w:r>
        <w:rPr>
          <w:color w:val="1F4E79"/>
          <w:sz w:val="24"/>
        </w:rPr>
        <w:t>espaço</w:t>
      </w:r>
      <w:r>
        <w:rPr>
          <w:color w:val="1F4E79"/>
          <w:spacing w:val="30"/>
          <w:sz w:val="24"/>
        </w:rPr>
        <w:t xml:space="preserve"> </w:t>
      </w:r>
      <w:r>
        <w:rPr>
          <w:color w:val="1F4E79"/>
          <w:sz w:val="24"/>
        </w:rPr>
        <w:t>amostral.</w:t>
      </w:r>
      <w:r>
        <w:rPr>
          <w:color w:val="1F4E79"/>
          <w:spacing w:val="26"/>
          <w:sz w:val="24"/>
        </w:rPr>
        <w:t xml:space="preserve"> </w:t>
      </w:r>
      <w:r>
        <w:rPr>
          <w:color w:val="1F4E79"/>
          <w:sz w:val="24"/>
        </w:rPr>
        <w:t>No</w:t>
      </w:r>
      <w:r>
        <w:rPr>
          <w:color w:val="1F4E79"/>
          <w:spacing w:val="27"/>
          <w:sz w:val="24"/>
        </w:rPr>
        <w:t xml:space="preserve"> </w:t>
      </w:r>
      <w:r>
        <w:rPr>
          <w:color w:val="1F4E79"/>
          <w:sz w:val="24"/>
        </w:rPr>
        <w:t>lançamento</w:t>
      </w:r>
      <w:r>
        <w:rPr>
          <w:color w:val="1F4E79"/>
          <w:spacing w:val="30"/>
          <w:sz w:val="24"/>
        </w:rPr>
        <w:t xml:space="preserve"> </w:t>
      </w:r>
      <w:r>
        <w:rPr>
          <w:color w:val="1F4E79"/>
          <w:sz w:val="24"/>
        </w:rPr>
        <w:t>de</w:t>
      </w:r>
      <w:r>
        <w:rPr>
          <w:color w:val="1F4E79"/>
          <w:spacing w:val="29"/>
          <w:sz w:val="24"/>
        </w:rPr>
        <w:t xml:space="preserve"> </w:t>
      </w:r>
      <w:r>
        <w:rPr>
          <w:color w:val="1F4E79"/>
          <w:sz w:val="24"/>
        </w:rPr>
        <w:t>um</w:t>
      </w:r>
      <w:r>
        <w:rPr>
          <w:color w:val="1F4E79"/>
          <w:spacing w:val="29"/>
          <w:sz w:val="24"/>
        </w:rPr>
        <w:t xml:space="preserve"> </w:t>
      </w:r>
      <w:r>
        <w:rPr>
          <w:color w:val="1F4E79"/>
          <w:sz w:val="24"/>
        </w:rPr>
        <w:t>dado, podemos dizer que um evento é:</w:t>
      </w:r>
    </w:p>
    <w:p w14:paraId="18C6F144">
      <w:pPr>
        <w:pStyle w:val="10"/>
        <w:numPr>
          <w:ilvl w:val="0"/>
          <w:numId w:val="1"/>
        </w:numPr>
        <w:tabs>
          <w:tab w:val="left" w:pos="1029"/>
        </w:tabs>
        <w:spacing w:before="57" w:after="0" w:line="240" w:lineRule="auto"/>
        <w:ind w:left="1029" w:right="0" w:hanging="126"/>
        <w:jc w:val="left"/>
        <w:rPr>
          <w:sz w:val="24"/>
        </w:rPr>
      </w:pPr>
      <w:r>
        <w:rPr>
          <w:color w:val="1F4E79"/>
          <w:sz w:val="24"/>
        </w:rPr>
        <w:t>sair</w:t>
      </w:r>
      <w:r>
        <w:rPr>
          <w:color w:val="1F4E79"/>
          <w:spacing w:val="-5"/>
          <w:sz w:val="24"/>
        </w:rPr>
        <w:t xml:space="preserve"> </w:t>
      </w:r>
      <w:r>
        <w:rPr>
          <w:color w:val="1F4E79"/>
          <w:sz w:val="24"/>
        </w:rPr>
        <w:t>um</w:t>
      </w:r>
      <w:r>
        <w:rPr>
          <w:color w:val="1F4E79"/>
          <w:spacing w:val="-4"/>
          <w:sz w:val="24"/>
        </w:rPr>
        <w:t xml:space="preserve"> </w:t>
      </w:r>
      <w:r>
        <w:rPr>
          <w:color w:val="1F4E79"/>
          <w:sz w:val="24"/>
        </w:rPr>
        <w:t>número</w:t>
      </w:r>
      <w:r>
        <w:rPr>
          <w:color w:val="1F4E79"/>
          <w:spacing w:val="-3"/>
          <w:sz w:val="24"/>
        </w:rPr>
        <w:t xml:space="preserve"> </w:t>
      </w:r>
      <w:r>
        <w:rPr>
          <w:color w:val="1F4E79"/>
          <w:spacing w:val="-4"/>
          <w:sz w:val="24"/>
        </w:rPr>
        <w:t>par;</w:t>
      </w:r>
    </w:p>
    <w:p w14:paraId="2DA67146">
      <w:pPr>
        <w:pStyle w:val="10"/>
        <w:numPr>
          <w:ilvl w:val="0"/>
          <w:numId w:val="1"/>
        </w:numPr>
        <w:tabs>
          <w:tab w:val="left" w:pos="1029"/>
        </w:tabs>
        <w:spacing w:before="55" w:after="0" w:line="240" w:lineRule="auto"/>
        <w:ind w:left="1029" w:right="0" w:hanging="126"/>
        <w:jc w:val="left"/>
        <w:rPr>
          <w:sz w:val="24"/>
        </w:rPr>
      </w:pPr>
      <w:r>
        <w:rPr>
          <w:color w:val="1F4E79"/>
          <w:sz w:val="24"/>
        </w:rPr>
        <w:t>sair</w:t>
      </w:r>
      <w:r>
        <w:rPr>
          <w:color w:val="1F4E79"/>
          <w:spacing w:val="-5"/>
          <w:sz w:val="24"/>
        </w:rPr>
        <w:t xml:space="preserve"> </w:t>
      </w:r>
      <w:r>
        <w:rPr>
          <w:color w:val="1F4E79"/>
          <w:sz w:val="24"/>
        </w:rPr>
        <w:t>o</w:t>
      </w:r>
      <w:r>
        <w:rPr>
          <w:color w:val="1F4E79"/>
          <w:spacing w:val="-3"/>
          <w:sz w:val="24"/>
        </w:rPr>
        <w:t xml:space="preserve"> </w:t>
      </w:r>
      <w:r>
        <w:rPr>
          <w:color w:val="1F4E79"/>
          <w:sz w:val="24"/>
        </w:rPr>
        <w:t>número</w:t>
      </w:r>
      <w:r>
        <w:rPr>
          <w:color w:val="1F4E79"/>
          <w:spacing w:val="-2"/>
          <w:sz w:val="24"/>
        </w:rPr>
        <w:t xml:space="preserve"> </w:t>
      </w:r>
      <w:r>
        <w:rPr>
          <w:color w:val="1F4E79"/>
          <w:sz w:val="24"/>
        </w:rPr>
        <w:t>6,</w:t>
      </w:r>
      <w:r>
        <w:rPr>
          <w:color w:val="1F4E79"/>
          <w:spacing w:val="-4"/>
          <w:sz w:val="24"/>
        </w:rPr>
        <w:t xml:space="preserve"> etc.</w:t>
      </w:r>
    </w:p>
    <w:p w14:paraId="458A3515">
      <w:pPr>
        <w:spacing w:before="58" w:line="237" w:lineRule="auto"/>
        <w:ind w:left="903" w:right="694" w:firstLine="0"/>
        <w:jc w:val="left"/>
        <w:rPr>
          <w:sz w:val="24"/>
        </w:rPr>
      </w:pPr>
      <w:r>
        <w:rPr>
          <w:color w:val="1F4E79"/>
          <w:sz w:val="24"/>
        </w:rPr>
        <w:t>Agora sim! O Estudo desta parte do módulo é apenas entender que, quando falamos de probabilidade, falamos de divisão.</w:t>
      </w:r>
    </w:p>
    <w:p w14:paraId="4D825AB5">
      <w:pPr>
        <w:spacing w:after="0" w:line="237" w:lineRule="auto"/>
        <w:jc w:val="left"/>
        <w:rPr>
          <w:sz w:val="24"/>
        </w:rPr>
        <w:sectPr>
          <w:type w:val="continuous"/>
          <w:pgSz w:w="10800" w:h="14400"/>
          <w:pgMar w:top="1360" w:right="360" w:bottom="280" w:left="360" w:header="720" w:footer="720" w:gutter="0"/>
          <w:cols w:space="720" w:num="1"/>
        </w:sectPr>
      </w:pPr>
    </w:p>
    <w:p w14:paraId="5EAC4626">
      <w:pPr>
        <w:pStyle w:val="7"/>
      </w:pPr>
    </w:p>
    <w:p w14:paraId="0483FB0E">
      <w:pPr>
        <w:pStyle w:val="7"/>
        <w:spacing w:before="132"/>
      </w:pPr>
    </w:p>
    <w:p w14:paraId="04A9ED01">
      <w:pPr>
        <w:pStyle w:val="7"/>
        <w:spacing w:line="235" w:lineRule="auto"/>
        <w:ind w:left="675" w:right="11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-512445</wp:posOffset>
            </wp:positionV>
            <wp:extent cx="6096000" cy="34290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Divisão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entre</w:t>
      </w:r>
      <w:r>
        <w:rPr>
          <w:color w:val="1F4E79"/>
          <w:spacing w:val="39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resultados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que</w:t>
      </w:r>
      <w:r>
        <w:rPr>
          <w:color w:val="1F4E79"/>
          <w:spacing w:val="38"/>
        </w:rPr>
        <w:t xml:space="preserve"> </w:t>
      </w:r>
      <w:r>
        <w:rPr>
          <w:color w:val="1F4E79"/>
        </w:rPr>
        <w:t>nos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interessam</w:t>
      </w:r>
      <w:r>
        <w:rPr>
          <w:color w:val="1F4E79"/>
          <w:spacing w:val="39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39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resultados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 xml:space="preserve">possíveis. </w:t>
      </w:r>
      <w:r>
        <w:rPr>
          <w:color w:val="1F4E79"/>
          <w:spacing w:val="-2"/>
        </w:rPr>
        <w:t>Assim:</w:t>
      </w:r>
    </w:p>
    <w:p w14:paraId="545CD4C9">
      <w:pPr>
        <w:pStyle w:val="7"/>
        <w:rPr>
          <w:sz w:val="20"/>
        </w:rPr>
      </w:pPr>
    </w:p>
    <w:p w14:paraId="4C88C64F">
      <w:pPr>
        <w:pStyle w:val="7"/>
        <w:spacing w:before="4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198755</wp:posOffset>
                </wp:positionV>
                <wp:extent cx="5404485" cy="65087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485" cy="650875"/>
                          <a:chOff x="0" y="0"/>
                          <a:chExt cx="5404485" cy="6508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40448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650875">
                                <a:moveTo>
                                  <a:pt x="5295646" y="0"/>
                                </a:moveTo>
                                <a:lnTo>
                                  <a:pt x="108457" y="0"/>
                                </a:lnTo>
                                <a:lnTo>
                                  <a:pt x="66243" y="8516"/>
                                </a:lnTo>
                                <a:lnTo>
                                  <a:pt x="31769" y="31750"/>
                                </a:lnTo>
                                <a:lnTo>
                                  <a:pt x="8524" y="66222"/>
                                </a:lnTo>
                                <a:lnTo>
                                  <a:pt x="0" y="108458"/>
                                </a:lnTo>
                                <a:lnTo>
                                  <a:pt x="0" y="542290"/>
                                </a:lnTo>
                                <a:lnTo>
                                  <a:pt x="8524" y="584525"/>
                                </a:lnTo>
                                <a:lnTo>
                                  <a:pt x="31769" y="618998"/>
                                </a:lnTo>
                                <a:lnTo>
                                  <a:pt x="66243" y="642231"/>
                                </a:lnTo>
                                <a:lnTo>
                                  <a:pt x="108457" y="650748"/>
                                </a:lnTo>
                                <a:lnTo>
                                  <a:pt x="5295646" y="650748"/>
                                </a:lnTo>
                                <a:lnTo>
                                  <a:pt x="5337881" y="642231"/>
                                </a:lnTo>
                                <a:lnTo>
                                  <a:pt x="5372354" y="618998"/>
                                </a:lnTo>
                                <a:lnTo>
                                  <a:pt x="5395587" y="584525"/>
                                </a:lnTo>
                                <a:lnTo>
                                  <a:pt x="5404104" y="542290"/>
                                </a:lnTo>
                                <a:lnTo>
                                  <a:pt x="5404104" y="108458"/>
                                </a:lnTo>
                                <a:lnTo>
                                  <a:pt x="5395587" y="66222"/>
                                </a:lnTo>
                                <a:lnTo>
                                  <a:pt x="5372354" y="31750"/>
                                </a:lnTo>
                                <a:lnTo>
                                  <a:pt x="5337881" y="8516"/>
                                </a:lnTo>
                                <a:lnTo>
                                  <a:pt x="5295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71804" y="320674"/>
                            <a:ext cx="390461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4615" h="266065">
                                <a:moveTo>
                                  <a:pt x="208915" y="84594"/>
                                </a:moveTo>
                                <a:lnTo>
                                  <a:pt x="206248" y="76962"/>
                                </a:lnTo>
                                <a:lnTo>
                                  <a:pt x="192519" y="81902"/>
                                </a:lnTo>
                                <a:lnTo>
                                  <a:pt x="180505" y="89065"/>
                                </a:lnTo>
                                <a:lnTo>
                                  <a:pt x="154698" y="123520"/>
                                </a:lnTo>
                                <a:lnTo>
                                  <a:pt x="145973" y="170561"/>
                                </a:lnTo>
                                <a:lnTo>
                                  <a:pt x="145923" y="171577"/>
                                </a:lnTo>
                                <a:lnTo>
                                  <a:pt x="146799" y="187236"/>
                                </a:lnTo>
                                <a:lnTo>
                                  <a:pt x="146888" y="188937"/>
                                </a:lnTo>
                                <a:lnTo>
                                  <a:pt x="161544" y="233045"/>
                                </a:lnTo>
                                <a:lnTo>
                                  <a:pt x="192506" y="261150"/>
                                </a:lnTo>
                                <a:lnTo>
                                  <a:pt x="206248" y="266065"/>
                                </a:lnTo>
                                <a:lnTo>
                                  <a:pt x="208661" y="258445"/>
                                </a:lnTo>
                                <a:lnTo>
                                  <a:pt x="197866" y="253631"/>
                                </a:lnTo>
                                <a:lnTo>
                                  <a:pt x="188556" y="246989"/>
                                </a:lnTo>
                                <a:lnTo>
                                  <a:pt x="165963" y="202374"/>
                                </a:lnTo>
                                <a:lnTo>
                                  <a:pt x="163195" y="170561"/>
                                </a:lnTo>
                                <a:lnTo>
                                  <a:pt x="163880" y="154419"/>
                                </a:lnTo>
                                <a:lnTo>
                                  <a:pt x="174371" y="114554"/>
                                </a:lnTo>
                                <a:lnTo>
                                  <a:pt x="198031" y="89382"/>
                                </a:lnTo>
                                <a:lnTo>
                                  <a:pt x="208915" y="84594"/>
                                </a:lnTo>
                                <a:close/>
                              </a:path>
                              <a:path w="3904615" h="266065">
                                <a:moveTo>
                                  <a:pt x="427990" y="171577"/>
                                </a:moveTo>
                                <a:lnTo>
                                  <a:pt x="427012" y="154419"/>
                                </a:lnTo>
                                <a:lnTo>
                                  <a:pt x="427012" y="154241"/>
                                </a:lnTo>
                                <a:lnTo>
                                  <a:pt x="424078" y="138226"/>
                                </a:lnTo>
                                <a:lnTo>
                                  <a:pt x="403720" y="98475"/>
                                </a:lnTo>
                                <a:lnTo>
                                  <a:pt x="367665" y="76962"/>
                                </a:lnTo>
                                <a:lnTo>
                                  <a:pt x="364998" y="84594"/>
                                </a:lnTo>
                                <a:lnTo>
                                  <a:pt x="375920" y="89382"/>
                                </a:lnTo>
                                <a:lnTo>
                                  <a:pt x="385318" y="95948"/>
                                </a:lnTo>
                                <a:lnTo>
                                  <a:pt x="407936" y="139700"/>
                                </a:lnTo>
                                <a:lnTo>
                                  <a:pt x="409994" y="154241"/>
                                </a:lnTo>
                                <a:lnTo>
                                  <a:pt x="410019" y="154419"/>
                                </a:lnTo>
                                <a:lnTo>
                                  <a:pt x="410718" y="170561"/>
                                </a:lnTo>
                                <a:lnTo>
                                  <a:pt x="410019" y="187236"/>
                                </a:lnTo>
                                <a:lnTo>
                                  <a:pt x="407936" y="202374"/>
                                </a:lnTo>
                                <a:lnTo>
                                  <a:pt x="393179" y="238480"/>
                                </a:lnTo>
                                <a:lnTo>
                                  <a:pt x="365252" y="258445"/>
                                </a:lnTo>
                                <a:lnTo>
                                  <a:pt x="367665" y="266065"/>
                                </a:lnTo>
                                <a:lnTo>
                                  <a:pt x="403771" y="244627"/>
                                </a:lnTo>
                                <a:lnTo>
                                  <a:pt x="424078" y="204978"/>
                                </a:lnTo>
                                <a:lnTo>
                                  <a:pt x="427012" y="188937"/>
                                </a:lnTo>
                                <a:lnTo>
                                  <a:pt x="427990" y="171577"/>
                                </a:lnTo>
                                <a:close/>
                              </a:path>
                              <a:path w="3904615" h="266065">
                                <a:moveTo>
                                  <a:pt x="444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44995" y="18288"/>
                                </a:lnTo>
                                <a:lnTo>
                                  <a:pt x="444995" y="0"/>
                                </a:lnTo>
                                <a:close/>
                              </a:path>
                              <a:path w="3904615" h="266065">
                                <a:moveTo>
                                  <a:pt x="3904488" y="0"/>
                                </a:moveTo>
                                <a:lnTo>
                                  <a:pt x="925068" y="0"/>
                                </a:lnTo>
                                <a:lnTo>
                                  <a:pt x="925068" y="18288"/>
                                </a:lnTo>
                                <a:lnTo>
                                  <a:pt x="3904488" y="18288"/>
                                </a:lnTo>
                                <a:lnTo>
                                  <a:pt x="3904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7419" y="192770"/>
                            <a:ext cx="457834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87298">
                              <w:pPr>
                                <w:spacing w:before="0" w:line="439" w:lineRule="exact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44"/>
                                </w:rPr>
                              </w:pPr>
                              <w:r>
                                <w:rPr>
                                  <w:rFonts w:ascii="Cambria Math"/>
                                  <w:color w:val="1F4E79"/>
                                  <w:sz w:val="44"/>
                                </w:rPr>
                                <w:t>P</w:t>
                              </w:r>
                              <w:r>
                                <w:rPr>
                                  <w:rFonts w:ascii="Cambria Math"/>
                                  <w:color w:val="1F4E79"/>
                                  <w:spacing w:val="2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color w:val="1F4E79"/>
                                  <w:spacing w:val="-10"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72311" y="87788"/>
                            <a:ext cx="4559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7B2EF">
                              <w:pPr>
                                <w:spacing w:before="0" w:line="321" w:lineRule="exact"/>
                                <w:ind w:left="2" w:right="0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color w:val="1F4E79"/>
                                  <w:spacing w:val="-4"/>
                                  <w:w w:val="105"/>
                                  <w:sz w:val="32"/>
                                </w:rPr>
                                <w:t>n(A)</w:t>
                              </w:r>
                            </w:p>
                            <w:p w14:paraId="26FAC38B"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/>
                                  <w:color w:val="1F4E79"/>
                                  <w:w w:val="115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Cambria Math"/>
                                  <w:color w:val="1F4E79"/>
                                  <w:spacing w:val="47"/>
                                  <w:w w:val="1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/>
                                  <w:color w:val="1F4E79"/>
                                  <w:spacing w:val="-10"/>
                                  <w:w w:val="115"/>
                                  <w:sz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88820" y="87788"/>
                            <a:ext cx="290068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37C9F">
                              <w:pPr>
                                <w:spacing w:before="0" w:line="321" w:lineRule="exact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71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nº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4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4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resultados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2"/>
                                  <w:w w:val="110"/>
                                  <w:sz w:val="32"/>
                                </w:rPr>
                                <w:t xml:space="preserve"> favoráveis</w:t>
                              </w:r>
                            </w:p>
                            <w:p w14:paraId="7672761B">
                              <w:pPr>
                                <w:spacing w:before="102"/>
                                <w:ind w:left="16" w:right="0" w:firstLine="0"/>
                                <w:jc w:val="left"/>
                                <w:rPr>
                                  <w:rFonts w:ascii="Cambria Math" w:hAnsi="Cambria Math"/>
                                  <w:sz w:val="3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71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nº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4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w w:val="110"/>
                                  <w:sz w:val="32"/>
                                </w:rPr>
                                <w:t>resultados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2"/>
                                  <w:w w:val="110"/>
                                  <w:sz w:val="32"/>
                                </w:rPr>
                                <w:t xml:space="preserve"> possíveis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57.2pt;margin-top:15.65pt;height:51.25pt;width:425.55pt;mso-position-horizontal-relative:page;mso-wrap-distance-bottom:0pt;mso-wrap-distance-top:0pt;z-index:-251624448;mso-width-relative:page;mso-height-relative:page;" coordsize="5404485,650875" o:gfxdata="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DgB/qw2QAAAAoBAAAPAAAAAAAAAAEAIAAAACIAAABkcnMv&#10;ZG93bnJldi54bWxQSwECFAAUAAAACACHTuJA1j9w+wQGAAAGGgAADgAAAAAAAAABACAAAAAoAQAA&#10;ZHJzL2Uyb0RvYy54bWxQSwUGAAAAAAYABgBZAQAAngkAAAAA&#10;">
                <o:lock v:ext="edit" aspectratio="f"/>
                <v:shape id="Graphic 14" o:spid="_x0000_s1026" o:spt="100" style="position:absolute;left:0;top:0;height:650875;width:5404485;" fillcolor="#FAE4D5" filled="t" stroked="f" coordsize="5404485,650875" o:gfxdata="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9+hyugAAANsA&#10;AAAPAAAAAAAAAAEAIAAAACIAAABkcnMvZG93bnJldi54bWxQSwECFAAUAAAACACHTuJAMy8FnjsA&#10;AAA5AAAAEAAAAAAAAAABACAAAAAJAQAAZHJzL3NoYXBleG1sLnhtbFBLBQYAAAAABgAGAFsBAACz&#10;AwAAAAA=&#10;" path="m5295646,0l108457,0,66243,8516,31769,31750,8524,66222,0,108458,0,542290,8524,584525,31769,618998,66243,642231,108457,650748,5295646,650748,5337881,642231,5372354,618998,5395587,584525,5404104,542290,5404104,108458,5395587,66222,5372354,31750,5337881,8516,52956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971804;top:320674;height:266065;width:3904615;" fillcolor="#1F4E79" filled="t" stroked="f" coordsize="3904615,266065" o:gfxdata="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6/bsC5AAAA2wAA&#10;AA8AAAAAAAAAAQAgAAAAIgAAAGRycy9kb3ducmV2LnhtbFBLAQIUABQAAAAIAIdO4kAzLwWeOwAA&#10;ADkAAAAQAAAAAAAAAAEAIAAAAAgBAABkcnMvc2hhcGV4bWwueG1sUEsFBgAAAAAGAAYAWwEAALID&#10;AAAAAA==&#10;" path="m208915,84594l206248,76962,192519,81902,180505,89065,154698,123520,145973,170561,145923,171577,146799,187236,146888,188937,161544,233045,192506,261150,206248,266065,208661,258445,197866,253631,188556,246989,165963,202374,163195,170561,163880,154419,174371,114554,198031,89382,208915,84594xem427990,171577l427012,154419,427012,154241,424078,138226,403720,98475,367665,76962,364998,84594,375920,89382,385318,95948,407936,139700,409994,154241,410019,154419,410718,170561,410019,187236,407936,202374,393179,238480,365252,258445,367665,266065,403771,244627,424078,204978,427012,188937,427990,171577xem444995,0l0,0,0,18288,444995,18288,444995,0xem3904488,0l925068,0,925068,18288,3904488,18288,3904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77419;top:192770;height:279400;width:457834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B87298">
                        <w:pPr>
                          <w:spacing w:before="0" w:line="439" w:lineRule="exact"/>
                          <w:ind w:left="0" w:right="0" w:firstLine="0"/>
                          <w:jc w:val="left"/>
                          <w:rPr>
                            <w:rFonts w:ascii="Cambria Math"/>
                            <w:sz w:val="44"/>
                          </w:rPr>
                        </w:pPr>
                        <w:r>
                          <w:rPr>
                            <w:rFonts w:ascii="Cambria Math"/>
                            <w:color w:val="1F4E79"/>
                            <w:sz w:val="44"/>
                          </w:rPr>
                          <w:t>P</w:t>
                        </w:r>
                        <w:r>
                          <w:rPr>
                            <w:rFonts w:ascii="Cambria Math"/>
                            <w:color w:val="1F4E79"/>
                            <w:spacing w:val="2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color w:val="1F4E79"/>
                            <w:spacing w:val="-10"/>
                            <w:sz w:val="44"/>
                          </w:rPr>
                          <w:t>=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972311;top:87788;height:508000;width:45593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77B2EF">
                        <w:pPr>
                          <w:spacing w:before="0" w:line="321" w:lineRule="exact"/>
                          <w:ind w:left="2" w:right="0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color w:val="1F4E79"/>
                            <w:spacing w:val="-4"/>
                            <w:w w:val="105"/>
                            <w:sz w:val="32"/>
                          </w:rPr>
                          <w:t>n(A)</w:t>
                        </w:r>
                      </w:p>
                      <w:p w14:paraId="26FAC38B">
                        <w:pPr>
                          <w:spacing w:before="102"/>
                          <w:ind w:left="0" w:right="0" w:firstLine="0"/>
                          <w:jc w:val="left"/>
                          <w:rPr>
                            <w:rFonts w:ascii="Cambria Math"/>
                            <w:sz w:val="32"/>
                          </w:rPr>
                        </w:pPr>
                        <w:r>
                          <w:rPr>
                            <w:rFonts w:ascii="Cambria Math"/>
                            <w:color w:val="1F4E79"/>
                            <w:w w:val="115"/>
                            <w:sz w:val="32"/>
                          </w:rPr>
                          <w:t>n</w:t>
                        </w:r>
                        <w:r>
                          <w:rPr>
                            <w:rFonts w:ascii="Cambria Math"/>
                            <w:color w:val="1F4E79"/>
                            <w:spacing w:val="47"/>
                            <w:w w:val="1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/>
                            <w:color w:val="1F4E79"/>
                            <w:spacing w:val="-10"/>
                            <w:w w:val="115"/>
                            <w:sz w:val="32"/>
                          </w:rPr>
                          <w:t>U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1988820;top:87788;height:508000;width:290068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F37C9F">
                        <w:pPr>
                          <w:spacing w:before="0" w:line="321" w:lineRule="exact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71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nº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4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de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4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resultados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2"/>
                            <w:w w:val="110"/>
                            <w:sz w:val="32"/>
                          </w:rPr>
                          <w:t xml:space="preserve"> favoráveis</w:t>
                        </w:r>
                      </w:p>
                      <w:p w14:paraId="7672761B">
                        <w:pPr>
                          <w:spacing w:before="102"/>
                          <w:ind w:left="16" w:right="0" w:firstLine="0"/>
                          <w:jc w:val="left"/>
                          <w:rPr>
                            <w:rFonts w:ascii="Cambria Math" w:hAnsi="Cambria Math"/>
                            <w:sz w:val="32"/>
                          </w:rPr>
                        </w:pP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71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nº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4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de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w w:val="110"/>
                            <w:sz w:val="32"/>
                          </w:rPr>
                          <w:t>resultados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2"/>
                            <w:w w:val="110"/>
                            <w:sz w:val="32"/>
                          </w:rPr>
                          <w:t xml:space="preserve"> possíveis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492125</wp:posOffset>
            </wp:positionH>
            <wp:positionV relativeFrom="paragraph">
              <wp:posOffset>1132840</wp:posOffset>
            </wp:positionV>
            <wp:extent cx="962660" cy="79692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50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696A1">
      <w:pPr>
        <w:pStyle w:val="7"/>
        <w:spacing w:before="178"/>
        <w:rPr>
          <w:sz w:val="20"/>
        </w:rPr>
      </w:pPr>
    </w:p>
    <w:p w14:paraId="5D6BE95A">
      <w:pPr>
        <w:pStyle w:val="7"/>
        <w:rPr>
          <w:sz w:val="20"/>
        </w:rPr>
      </w:pPr>
    </w:p>
    <w:p w14:paraId="2A303FC3">
      <w:pPr>
        <w:pStyle w:val="7"/>
        <w:rPr>
          <w:sz w:val="20"/>
        </w:rPr>
      </w:pPr>
    </w:p>
    <w:p w14:paraId="46A4FE60">
      <w:pPr>
        <w:pStyle w:val="7"/>
        <w:rPr>
          <w:sz w:val="20"/>
        </w:rPr>
      </w:pPr>
    </w:p>
    <w:p w14:paraId="6633F437">
      <w:pPr>
        <w:pStyle w:val="7"/>
        <w:rPr>
          <w:sz w:val="20"/>
        </w:rPr>
      </w:pPr>
    </w:p>
    <w:p w14:paraId="1AD2AC02">
      <w:pPr>
        <w:pStyle w:val="7"/>
        <w:rPr>
          <w:sz w:val="20"/>
        </w:rPr>
      </w:pPr>
    </w:p>
    <w:p w14:paraId="0F45649F">
      <w:pPr>
        <w:pStyle w:val="7"/>
        <w:spacing w:before="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176530</wp:posOffset>
                </wp:positionV>
                <wp:extent cx="6096000" cy="3429000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B51D8">
                              <w:pPr>
                                <w:spacing w:before="327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4BE0A49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66"/>
                                </w:tabs>
                                <w:spacing w:before="0" w:line="235" w:lineRule="auto"/>
                                <w:ind w:left="475" w:right="392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 xml:space="preserve">(Fundação Santo André/IBFC/2019)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Jaqueline fez uma pausa no trabalho para tomar um café. Na cesta de cápsulas de café encontram-se 10 de café extraforte, 12 de cappuccino e 8 de café suave. Assinale a alternativa que apresenta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probabilidade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se</w:t>
                              </w:r>
                              <w:r>
                                <w:rPr>
                                  <w:color w:val="1F4E79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retirar</w:t>
                              </w:r>
                              <w:r>
                                <w:rPr>
                                  <w:color w:val="1F4E79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uma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cápsula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cappuccino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ao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acaso.</w:t>
                              </w:r>
                            </w:p>
                            <w:p w14:paraId="5638BD8D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57"/>
                                </w:tabs>
                                <w:spacing w:before="119"/>
                                <w:ind w:left="757" w:right="0" w:hanging="28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50%</w:t>
                              </w:r>
                            </w:p>
                            <w:p w14:paraId="7ED7112E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68"/>
                                </w:tabs>
                                <w:spacing w:before="114"/>
                                <w:ind w:left="768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20%</w:t>
                              </w:r>
                            </w:p>
                            <w:p w14:paraId="153A5A89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40"/>
                                </w:tabs>
                                <w:spacing w:before="115"/>
                                <w:ind w:left="740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40%</w:t>
                              </w:r>
                            </w:p>
                            <w:p w14:paraId="3266BEE6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68"/>
                                </w:tabs>
                                <w:spacing w:before="114"/>
                                <w:ind w:left="768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30pt;margin-top:13.9pt;height:270pt;width:480pt;mso-position-horizontal-relative:page;mso-wrap-distance-bottom:0pt;mso-wrap-distance-top:0pt;z-index:-251623424;mso-width-relative:page;mso-height-relative:page;" coordsize="6096000,3429000" o:gfxdata="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iiiigAooooAKKKKACiiigAooooAKKKKACiiigAooooAKKK&#10;fQAUUUUAFFFFABRRRQAU6iigAooooAKKKKACiin0AFFFFABRRRQAUUUUAFFFFAD6KKKACiiigAoo&#10;ooAKKKKAHUUUUAFFFFABRRRQAUUUUAFFFFABRRRQAUUUUAFP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r2djx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eRLcjnDt17HLrmGOkmIR++O1wB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">
                <o:lock v:ext="edit" aspectratio="f"/>
                <v:shape id="Image 21" o:spid="_x0000_s1026" o:spt="75" type="#_x0000_t75" style="position:absolute;left:0;top:0;height:3429000;width:6096000;" filled="f" o:preferrelative="t" stroked="f" coordsize="21600,21600" o:gfxdata="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s4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22" o:spid="_x0000_s1026" o:spt="75" type="#_x0000_t75" style="position:absolute;left:132587;top:2164079;height:801624;width:967740;" filled="f" o:preferrelative="t" stroked="f" coordsize="21600,21600" o:gfxdata="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M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23" o:spid="_x0000_s1026" o:spt="202" type="#_x0000_t202" style="position:absolute;left:0;top:0;height:3429000;width:609600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5B51D8">
                        <w:pPr>
                          <w:spacing w:before="327" w:line="240" w:lineRule="auto"/>
                          <w:rPr>
                            <w:sz w:val="28"/>
                          </w:rPr>
                        </w:pPr>
                      </w:p>
                      <w:p w14:paraId="4BE0A49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66"/>
                          </w:tabs>
                          <w:spacing w:before="0" w:line="235" w:lineRule="auto"/>
                          <w:ind w:left="475" w:right="392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 xml:space="preserve">(Fundação Santo André/IBFC/2019) </w:t>
                        </w:r>
                        <w:r>
                          <w:rPr>
                            <w:color w:val="1F4E79"/>
                            <w:sz w:val="28"/>
                          </w:rPr>
                          <w:t>Jaqueline fez uma pausa no trabalho para tomar um café. Na cesta de cápsulas de café encontram-se 10 de café extraforte, 12 de cappuccino e 8 de café suave. Assinale a alternativa que apresenta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probabilidade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se</w:t>
                        </w:r>
                        <w:r>
                          <w:rPr>
                            <w:color w:val="1F4E79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retirar</w:t>
                        </w:r>
                        <w:r>
                          <w:rPr>
                            <w:color w:val="1F4E79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uma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cápsula</w:t>
                        </w: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cappuccino</w:t>
                        </w: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ao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acaso.</w:t>
                        </w:r>
                      </w:p>
                      <w:p w14:paraId="5638BD8D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57"/>
                          </w:tabs>
                          <w:spacing w:before="119"/>
                          <w:ind w:left="757" w:right="0" w:hanging="28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50%</w:t>
                        </w:r>
                      </w:p>
                      <w:p w14:paraId="7ED7112E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68"/>
                          </w:tabs>
                          <w:spacing w:before="114"/>
                          <w:ind w:left="768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20%</w:t>
                        </w:r>
                      </w:p>
                      <w:p w14:paraId="153A5A89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40"/>
                          </w:tabs>
                          <w:spacing w:before="115"/>
                          <w:ind w:left="740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40%</w:t>
                        </w:r>
                      </w:p>
                      <w:p w14:paraId="3266BEE6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68"/>
                          </w:tabs>
                          <w:spacing w:before="114"/>
                          <w:ind w:left="768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30%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A573323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393F6EC6">
      <w:pPr>
        <w:pStyle w:val="7"/>
        <w:spacing w:before="231"/>
      </w:pPr>
    </w:p>
    <w:p w14:paraId="161A5FE0">
      <w:pPr>
        <w:pStyle w:val="4"/>
        <w:ind w:left="611"/>
        <w:jc w:val="left"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-358140</wp:posOffset>
            </wp:positionV>
            <wp:extent cx="6096000" cy="34290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Na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questão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acima,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precisamos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saber:</w:t>
      </w:r>
    </w:p>
    <w:p w14:paraId="362302F3">
      <w:pPr>
        <w:pStyle w:val="7"/>
        <w:spacing w:before="228"/>
        <w:rPr>
          <w:b/>
        </w:rPr>
      </w:pPr>
    </w:p>
    <w:p w14:paraId="14989BB0">
      <w:pPr>
        <w:pStyle w:val="7"/>
        <w:spacing w:before="1"/>
        <w:ind w:left="611"/>
      </w:pPr>
      <w:r>
        <w:rPr>
          <w:color w:val="1F4E79"/>
        </w:rPr>
        <w:t>Qual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é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evento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em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análise?</w:t>
      </w:r>
    </w:p>
    <w:p w14:paraId="6CF7AC65">
      <w:pPr>
        <w:pStyle w:val="7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191135</wp:posOffset>
                </wp:positionV>
                <wp:extent cx="3547110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7110">
                              <a:moveTo>
                                <a:pt x="0" y="0"/>
                              </a:moveTo>
                              <a:lnTo>
                                <a:pt x="3547102" y="0"/>
                              </a:lnTo>
                            </a:path>
                          </a:pathLst>
                        </a:custGeom>
                        <a:ln w="1159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48.55pt;margin-top:15.05pt;height:0.1pt;width:279.3pt;mso-position-horizontal-relative:page;mso-wrap-distance-bottom:0pt;mso-wrap-distance-top:0pt;z-index:-251622400;mso-width-relative:page;mso-height-relative:page;" filled="f" stroked="t" coordsize="3547110,1" o:gfxdata="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fXbEA1wAAAAgBAAAP&#10;AAAAAAAAAAEAIAAAACIAAABkcnMvZG93bnJldi54bWxQSwECFAAUAAAACACHTuJA+d84yBkCAAB9&#10;BAAADgAAAAAAAAABACAAAAAmAQAAZHJzL2Uyb0RvYy54bWxQSwUGAAAAAAYABgBZAQAAsQUAAAAA&#10;" path="m0,0l3547102,0e">
                <v:fill on="f" focussize="0,0"/>
                <v:stroke weight="0.91259842519685pt" color="#1E4D7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331268">
      <w:pPr>
        <w:pStyle w:val="7"/>
        <w:spacing w:before="139"/>
        <w:ind w:left="611"/>
      </w:pPr>
      <w:r>
        <w:rPr>
          <w:color w:val="1F4E79"/>
        </w:rPr>
        <w:t>Quantos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serão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resultados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possíveis?</w:t>
      </w:r>
    </w:p>
    <w:p w14:paraId="7D732D68">
      <w:pPr>
        <w:pStyle w:val="7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191770</wp:posOffset>
                </wp:positionV>
                <wp:extent cx="3547110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7110">
                              <a:moveTo>
                                <a:pt x="0" y="0"/>
                              </a:moveTo>
                              <a:lnTo>
                                <a:pt x="3547097" y="0"/>
                              </a:lnTo>
                            </a:path>
                          </a:pathLst>
                        </a:custGeom>
                        <a:ln w="11609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48.55pt;margin-top:15.1pt;height:0.1pt;width:279.3pt;mso-position-horizontal-relative:page;mso-wrap-distance-bottom:0pt;mso-wrap-distance-top:0pt;z-index:-251621376;mso-width-relative:page;mso-height-relative:page;" filled="f" stroked="t" coordsize="3547110,1" o:gfxdata="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7mz1/VAAAACAEAAA8A&#10;AAAAAAAAAQAgAAAAIgAAAGRycy9kb3ducmV2LnhtbFBLAQIUABQAAAAIAIdO4kBbqhaTGgIAAH0E&#10;AAAOAAAAAAAAAAEAIAAAACQBAABkcnMvZTJvRG9jLnhtbFBLBQYAAAAABgAGAFkBAACwBQAAAAA=&#10;" path="m0,0l3547097,0e">
                <v:fill on="f" focussize="0,0"/>
                <v:stroke weight="0.914094488188976pt" color="#1E4D7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7AA858">
      <w:pPr>
        <w:pStyle w:val="7"/>
        <w:spacing w:before="140"/>
        <w:ind w:left="611"/>
      </w:pPr>
      <w:r>
        <w:rPr>
          <w:color w:val="1F4E79"/>
        </w:rPr>
        <w:t>Quantos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serão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resultados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que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satisfazem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EXIGÊNCIA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do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evento?</w:t>
      </w:r>
    </w:p>
    <w:p w14:paraId="24C83FFE">
      <w:pPr>
        <w:pStyle w:val="7"/>
        <w:spacing w:before="108"/>
      </w:pPr>
    </w:p>
    <w:p w14:paraId="0A52D169">
      <w:pPr>
        <w:pStyle w:val="7"/>
        <w:ind w:left="611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-282575</wp:posOffset>
                </wp:positionV>
                <wp:extent cx="3650615" cy="80200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0615" cy="802005"/>
                          <a:chOff x="0" y="0"/>
                          <a:chExt cx="3650615" cy="80200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03022" y="188757"/>
                            <a:ext cx="354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7110">
                                <a:moveTo>
                                  <a:pt x="0" y="0"/>
                                </a:moveTo>
                                <a:lnTo>
                                  <a:pt x="3547102" y="0"/>
                                </a:lnTo>
                              </a:path>
                            </a:pathLst>
                          </a:custGeom>
                          <a:ln w="11590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40.4pt;margin-top:-22.25pt;height:63.15pt;width:287.45pt;mso-position-horizontal-relative:page;z-index:-251651072;mso-width-relative:page;mso-height-relative:page;" coordsize="3650615,802005" o:gfxdata="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">
                <o:lock v:ext="edit" aspectratio="f"/>
                <v:shape id="Image 28" o:spid="_x0000_s1026" o:spt="75" type="#_x0000_t75" style="position:absolute;left:0;top:0;height:801624;width:967740;" filled="f" o:preferrelative="t" stroked="f" coordsize="21600,21600" o:gfxdata="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sbK7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f"/>
                </v:shape>
                <v:shape id="Graphic 29" o:spid="_x0000_s1026" o:spt="100" style="position:absolute;left:103022;top:188757;height:1270;width:3547110;" filled="f" stroked="t" coordsize="3547110,1" o:gfxdata="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hjySvQAA&#10;ANsAAAAPAAAAAAAAAAEAIAAAACIAAABkcnMvZG93bnJldi54bWxQSwECFAAUAAAACACHTuJAMy8F&#10;njsAAAA5AAAAEAAAAAAAAAABACAAAAAMAQAAZHJzL3NoYXBleG1sLnhtbFBLBQYAAAAABgAGAFsB&#10;AAC2AwAAAAA=&#10;" path="m0,0l3547102,0e">
                  <v:fill on="f" focussize="0,0"/>
                  <v:stroke weight="0.91259842519685pt" color="#1E4D78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4E79"/>
        </w:rPr>
        <w:t>Respondendo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essas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perguntas,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conseguimos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responder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questão.</w:t>
      </w:r>
    </w:p>
    <w:p w14:paraId="32202A46">
      <w:pPr>
        <w:pStyle w:val="7"/>
      </w:pPr>
    </w:p>
    <w:p w14:paraId="6FBA6253">
      <w:pPr>
        <w:pStyle w:val="7"/>
      </w:pPr>
    </w:p>
    <w:p w14:paraId="4542D9F4">
      <w:pPr>
        <w:pStyle w:val="7"/>
      </w:pPr>
    </w:p>
    <w:p w14:paraId="1169C344">
      <w:pPr>
        <w:pStyle w:val="7"/>
      </w:pPr>
    </w:p>
    <w:p w14:paraId="14A207EF">
      <w:pPr>
        <w:pStyle w:val="7"/>
      </w:pPr>
    </w:p>
    <w:p w14:paraId="7B1E46E6">
      <w:pPr>
        <w:pStyle w:val="7"/>
        <w:spacing w:before="195"/>
      </w:pPr>
    </w:p>
    <w:p w14:paraId="05586D7B">
      <w:pPr>
        <w:pStyle w:val="10"/>
        <w:numPr>
          <w:ilvl w:val="0"/>
          <w:numId w:val="3"/>
        </w:numPr>
        <w:tabs>
          <w:tab w:val="left" w:pos="1030"/>
        </w:tabs>
        <w:spacing w:before="0" w:after="0" w:line="235" w:lineRule="auto"/>
        <w:ind w:left="715" w:right="630" w:firstLine="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-113665</wp:posOffset>
                </wp:positionV>
                <wp:extent cx="6096000" cy="342900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0" o:spid="_x0000_s1026" o:spt="203" style="position:absolute;left:0pt;margin-left:30pt;margin-top:-8.95pt;height:270pt;width:480pt;mso-position-horizontal-relative:page;z-index:-251650048;mso-width-relative:page;mso-height-relative:page;" coordsize="6096000,3429000" o:gfxdata="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iiiigAooooAKKKKACiiigAooooAKKKKACiiigAooooAKKK&#10;fQAUUUUAFFFFABRRRQAU6iigAooooAKKKKACiin0AFFFFABRRRQAUUUUAFFFFAD6KKKACiiigAoo&#10;ooAKKKKAHUUUUAFFFFABRRRQAUUUUAFFFFABRRRQAUUUUAFP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r2djx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eRLcjnDt17HLrmGOkmIR++O1wB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">
                <o:lock v:ext="edit" aspectratio="f"/>
                <v:shape id="Image 31" o:spid="_x0000_s1026" o:spt="75" type="#_x0000_t75" style="position:absolute;left:0;top:0;height:3429000;width:6096000;" filled="f" o:preferrelative="t" stroked="f" coordsize="21600,21600" o:gfxdata="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1j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2" o:spid="_x0000_s1026" o:spt="75" type="#_x0000_t75" style="position:absolute;left:132587;top:2164079;height:801624;width:967740;" filled="f" o:preferrelative="t" stroked="f" coordsize="21600,21600" o:gfxdata="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qi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>(CASAN/AOCP/2016</w:t>
      </w:r>
      <w:r>
        <w:rPr>
          <w:color w:val="1F4E79"/>
          <w:sz w:val="28"/>
        </w:rPr>
        <w:t>) Um empresário, para evitar ser roubado, escondia seu dinheiro no interior de um dos 4 pneus de um carro velho fora de uso, que mantinha no fundo de sua casa. Certo dia, o empresário se gabava de sua inteligência ao contar o fato para um de seus amigos, enquanto um ladrão que passava pelo local ouvia tudo. O ladrão tinha tempo suficiente para escolher aleatoriamente apenas um dos pneus, retirar do veículo e levar consigo. Qual é a probabilidade de ele ter roubado o pneu certo?</w:t>
      </w:r>
    </w:p>
    <w:p w14:paraId="3F81CC99">
      <w:pPr>
        <w:pStyle w:val="10"/>
        <w:numPr>
          <w:ilvl w:val="1"/>
          <w:numId w:val="3"/>
        </w:numPr>
        <w:tabs>
          <w:tab w:val="left" w:pos="996"/>
        </w:tabs>
        <w:spacing w:before="123" w:after="0" w:line="240" w:lineRule="auto"/>
        <w:ind w:left="996" w:right="0" w:hanging="281"/>
        <w:jc w:val="left"/>
        <w:rPr>
          <w:sz w:val="28"/>
        </w:rPr>
      </w:pPr>
      <w:r>
        <w:rPr>
          <w:color w:val="1F4E79"/>
          <w:spacing w:val="-4"/>
          <w:sz w:val="28"/>
        </w:rPr>
        <w:t>0,20</w:t>
      </w:r>
    </w:p>
    <w:p w14:paraId="684D5E67">
      <w:pPr>
        <w:pStyle w:val="10"/>
        <w:numPr>
          <w:ilvl w:val="1"/>
          <w:numId w:val="3"/>
        </w:numPr>
        <w:tabs>
          <w:tab w:val="left" w:pos="1008"/>
        </w:tabs>
        <w:spacing w:before="114" w:after="0" w:line="240" w:lineRule="auto"/>
        <w:ind w:left="1008" w:right="0" w:hanging="293"/>
        <w:jc w:val="left"/>
        <w:rPr>
          <w:sz w:val="28"/>
        </w:rPr>
      </w:pPr>
      <w:r>
        <w:rPr>
          <w:color w:val="1F4E79"/>
          <w:spacing w:val="-4"/>
          <w:sz w:val="28"/>
        </w:rPr>
        <w:t>0,23</w:t>
      </w:r>
    </w:p>
    <w:p w14:paraId="1CADE75F">
      <w:pPr>
        <w:pStyle w:val="10"/>
        <w:numPr>
          <w:ilvl w:val="1"/>
          <w:numId w:val="3"/>
        </w:numPr>
        <w:tabs>
          <w:tab w:val="left" w:pos="980"/>
        </w:tabs>
        <w:spacing w:before="114" w:after="0" w:line="240" w:lineRule="auto"/>
        <w:ind w:left="980" w:right="0" w:hanging="265"/>
        <w:jc w:val="left"/>
        <w:rPr>
          <w:sz w:val="28"/>
        </w:rPr>
      </w:pPr>
      <w:r>
        <w:rPr>
          <w:color w:val="1F4E79"/>
          <w:spacing w:val="-4"/>
          <w:sz w:val="28"/>
        </w:rPr>
        <w:t>0,25</w:t>
      </w:r>
    </w:p>
    <w:p w14:paraId="1FFEF01C">
      <w:pPr>
        <w:pStyle w:val="10"/>
        <w:numPr>
          <w:ilvl w:val="1"/>
          <w:numId w:val="3"/>
        </w:numPr>
        <w:tabs>
          <w:tab w:val="left" w:pos="1008"/>
        </w:tabs>
        <w:spacing w:before="114" w:after="0" w:line="240" w:lineRule="auto"/>
        <w:ind w:left="1008" w:right="0" w:hanging="293"/>
        <w:jc w:val="left"/>
        <w:rPr>
          <w:sz w:val="28"/>
        </w:rPr>
      </w:pPr>
      <w:r>
        <w:rPr>
          <w:color w:val="1F4E79"/>
          <w:spacing w:val="-4"/>
          <w:sz w:val="28"/>
        </w:rPr>
        <w:t>0,27</w:t>
      </w:r>
    </w:p>
    <w:p w14:paraId="5DB4CF46">
      <w:pPr>
        <w:pStyle w:val="10"/>
        <w:numPr>
          <w:ilvl w:val="1"/>
          <w:numId w:val="3"/>
        </w:numPr>
        <w:tabs>
          <w:tab w:val="left" w:pos="1002"/>
        </w:tabs>
        <w:spacing w:before="114" w:after="0" w:line="240" w:lineRule="auto"/>
        <w:ind w:left="1002" w:right="0" w:hanging="287"/>
        <w:jc w:val="left"/>
        <w:rPr>
          <w:sz w:val="28"/>
        </w:rPr>
      </w:pPr>
      <w:r>
        <w:rPr>
          <w:color w:val="1F4E79"/>
          <w:spacing w:val="-4"/>
          <w:sz w:val="28"/>
        </w:rPr>
        <w:t>0,30</w:t>
      </w:r>
    </w:p>
    <w:p w14:paraId="623869FE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07C5C0D5">
      <w:pPr>
        <w:pStyle w:val="7"/>
        <w:spacing w:before="334"/>
      </w:pPr>
    </w:p>
    <w:p w14:paraId="7E24AA4D">
      <w:pPr>
        <w:pStyle w:val="10"/>
        <w:numPr>
          <w:ilvl w:val="0"/>
          <w:numId w:val="3"/>
        </w:numPr>
        <w:tabs>
          <w:tab w:val="left" w:pos="1040"/>
        </w:tabs>
        <w:spacing w:before="0" w:after="0" w:line="235" w:lineRule="auto"/>
        <w:ind w:left="715" w:right="631" w:firstLine="0"/>
        <w:jc w:val="both"/>
        <w:rPr>
          <w:sz w:val="28"/>
        </w:rPr>
      </w:pPr>
      <w:r>
        <w:rPr>
          <w:sz w:val="2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-423545</wp:posOffset>
            </wp:positionV>
            <wp:extent cx="6096000" cy="342900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(SEE-MG/IBFC/2015) </w:t>
      </w:r>
      <w:r>
        <w:rPr>
          <w:color w:val="1F4E79"/>
          <w:sz w:val="28"/>
        </w:rPr>
        <w:t xml:space="preserve">Uma empresa de cosméticos decidiu sortear uma viagem de férias com acompanhante para um de seus funcionários por turno. Os funcionários de cada período foram enumerados, o turno A recebeu os números de 1 a 72. Assinale a alternativa que apresenta a probabilidade de aleatoriamente um funcionário com um número primo ser </w:t>
      </w:r>
      <w:r>
        <w:rPr>
          <w:color w:val="1F4E79"/>
          <w:spacing w:val="-2"/>
          <w:sz w:val="28"/>
        </w:rPr>
        <w:t>sorteado.</w:t>
      </w:r>
    </w:p>
    <w:p w14:paraId="7CD1DD00">
      <w:pPr>
        <w:pStyle w:val="10"/>
        <w:numPr>
          <w:ilvl w:val="1"/>
          <w:numId w:val="3"/>
        </w:numPr>
        <w:tabs>
          <w:tab w:val="left" w:pos="996"/>
        </w:tabs>
        <w:spacing w:before="121" w:after="0" w:line="240" w:lineRule="auto"/>
        <w:ind w:left="996" w:right="0" w:hanging="281"/>
        <w:jc w:val="both"/>
        <w:rPr>
          <w:sz w:val="28"/>
        </w:rPr>
      </w:pPr>
      <w:r>
        <w:rPr>
          <w:color w:val="1F4E79"/>
          <w:spacing w:val="-4"/>
          <w:sz w:val="28"/>
        </w:rPr>
        <w:t>7/62</w:t>
      </w:r>
    </w:p>
    <w:p w14:paraId="270D7010">
      <w:pPr>
        <w:pStyle w:val="7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107950</wp:posOffset>
                </wp:positionV>
                <wp:extent cx="967740" cy="86360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63600"/>
                          <a:chOff x="0" y="0"/>
                          <a:chExt cx="967740" cy="8636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68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967740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AC4AB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59"/>
                                </w:tabs>
                                <w:spacing w:before="0" w:line="286" w:lineRule="exact"/>
                                <w:ind w:left="55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5/18</w:t>
                              </w:r>
                            </w:p>
                            <w:p w14:paraId="09C2777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31"/>
                                </w:tabs>
                                <w:spacing w:before="114"/>
                                <w:ind w:left="531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3/10</w:t>
                              </w:r>
                            </w:p>
                            <w:p w14:paraId="4CF278F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59"/>
                                </w:tabs>
                                <w:spacing w:before="114"/>
                                <w:ind w:left="55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2/5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6" o:spt="203" style="position:absolute;left:0pt;margin-left:40.4pt;margin-top:8.5pt;height:68pt;width:76.2pt;mso-position-horizontal-relative:page;mso-wrap-distance-bottom:0pt;mso-wrap-distance-top:0pt;z-index:-251620352;mso-width-relative:page;mso-height-relative:page;" coordsize="967740,863600" o:gfxdata="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">
                <o:lock v:ext="edit" aspectratio="f"/>
                <v:shape id="Image 35" o:spid="_x0000_s1026" o:spt="75" type="#_x0000_t75" style="position:absolute;left:0;top:61468;height:801624;width:967740;" filled="f" o:preferrelative="t" stroked="f" coordsize="21600,21600" o:gfxdata="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xL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36" o:spid="_x0000_s1026" o:spt="202" type="#_x0000_t202" style="position:absolute;left:0;top:0;height:863600;width:96774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5AC4AB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59"/>
                          </w:tabs>
                          <w:spacing w:before="0" w:line="286" w:lineRule="exact"/>
                          <w:ind w:left="55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5/18</w:t>
                        </w:r>
                      </w:p>
                      <w:p w14:paraId="09C2777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31"/>
                          </w:tabs>
                          <w:spacing w:before="114"/>
                          <w:ind w:left="531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3/10</w:t>
                        </w:r>
                      </w:p>
                      <w:p w14:paraId="4CF278F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59"/>
                          </w:tabs>
                          <w:spacing w:before="114"/>
                          <w:ind w:left="55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2/5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864159E">
      <w:pPr>
        <w:pStyle w:val="7"/>
        <w:rPr>
          <w:sz w:val="20"/>
        </w:rPr>
      </w:pPr>
    </w:p>
    <w:p w14:paraId="24E114A9">
      <w:pPr>
        <w:pStyle w:val="7"/>
        <w:rPr>
          <w:sz w:val="20"/>
        </w:rPr>
      </w:pPr>
    </w:p>
    <w:p w14:paraId="66734F82">
      <w:pPr>
        <w:pStyle w:val="7"/>
        <w:rPr>
          <w:sz w:val="20"/>
        </w:rPr>
      </w:pPr>
    </w:p>
    <w:p w14:paraId="34E1AD47">
      <w:pPr>
        <w:pStyle w:val="7"/>
        <w:rPr>
          <w:sz w:val="20"/>
        </w:rPr>
      </w:pPr>
    </w:p>
    <w:p w14:paraId="7903C6F3">
      <w:pPr>
        <w:pStyle w:val="7"/>
        <w:rPr>
          <w:sz w:val="20"/>
        </w:rPr>
      </w:pPr>
    </w:p>
    <w:p w14:paraId="6854C30C">
      <w:pPr>
        <w:pStyle w:val="7"/>
        <w:spacing w:before="10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234950</wp:posOffset>
                </wp:positionV>
                <wp:extent cx="6096000" cy="342900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F5084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7C4A0A6B">
                              <w:pPr>
                                <w:spacing w:before="334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5473C9ED">
                              <w:pPr>
                                <w:spacing w:before="0" w:line="339" w:lineRule="exact"/>
                                <w:ind w:left="50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1F4E79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(PC-PR/IBFC/2017)</w:t>
                              </w:r>
                              <w:r>
                                <w:rPr>
                                  <w:b/>
                                  <w:color w:val="1F4E79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probabilidade</w:t>
                              </w:r>
                              <w:r>
                                <w:rPr>
                                  <w:color w:val="1F4E79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se</w:t>
                              </w:r>
                              <w:r>
                                <w:rPr>
                                  <w:color w:val="1F4E79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sortear</w:t>
                              </w:r>
                              <w:r>
                                <w:rPr>
                                  <w:color w:val="1F4E79"/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um</w:t>
                              </w:r>
                              <w:r>
                                <w:rPr>
                                  <w:color w:val="1F4E79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número</w:t>
                              </w:r>
                              <w:r>
                                <w:rPr>
                                  <w:color w:val="1F4E79"/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múltiplo</w:t>
                              </w:r>
                              <w:r>
                                <w:rPr>
                                  <w:color w:val="1F4E79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de</w:t>
                              </w:r>
                            </w:p>
                            <w:p w14:paraId="04112E5B">
                              <w:pPr>
                                <w:spacing w:before="0" w:line="339" w:lineRule="exact"/>
                                <w:ind w:left="50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color w:val="1F4E79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uma</w:t>
                              </w:r>
                              <w:r>
                                <w:rPr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urna</w:t>
                              </w:r>
                              <w:r>
                                <w:rPr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contém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40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bolas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numeradas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40,</w:t>
                              </w:r>
                              <w:r>
                                <w:rPr>
                                  <w:color w:val="1F4E79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é:</w:t>
                              </w:r>
                            </w:p>
                            <w:p w14:paraId="3DB8D42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84"/>
                                </w:tabs>
                                <w:spacing w:before="115"/>
                                <w:ind w:left="784" w:right="0" w:hanging="28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0,2</w:t>
                              </w:r>
                            </w:p>
                            <w:p w14:paraId="7DE52BD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96"/>
                                </w:tabs>
                                <w:spacing w:before="114"/>
                                <w:ind w:left="796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0,4</w:t>
                              </w:r>
                            </w:p>
                            <w:p w14:paraId="2EA305AF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68"/>
                                </w:tabs>
                                <w:spacing w:before="114"/>
                                <w:ind w:left="768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0,6</w:t>
                              </w:r>
                            </w:p>
                            <w:p w14:paraId="264FDE92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96"/>
                                </w:tabs>
                                <w:spacing w:before="114"/>
                                <w:ind w:left="796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0,7</w:t>
                              </w:r>
                            </w:p>
                            <w:p w14:paraId="7E2A50FF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90"/>
                                </w:tabs>
                                <w:spacing w:before="115"/>
                                <w:ind w:left="790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0,8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o:spt="203" style="position:absolute;left:0pt;margin-left:30pt;margin-top:18.5pt;height:270pt;width:480pt;mso-position-horizontal-relative:page;mso-wrap-distance-bottom:0pt;mso-wrap-distance-top:0pt;z-index:-251620352;mso-width-relative:page;mso-height-relative:page;" coordsize="6096000,3429000" o:gfxdata="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">
                <o:lock v:ext="edit" aspectratio="f"/>
                <v:shape id="Image 38" o:spid="_x0000_s1026" o:spt="75" type="#_x0000_t75" style="position:absolute;left:0;top:0;height:3429000;width:6096000;" filled="f" o:preferrelative="t" stroked="f" coordsize="21600,21600" o:gfxdata="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2R8U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39" o:spid="_x0000_s1026" o:spt="75" type="#_x0000_t75" style="position:absolute;left:132587;top:2164079;height:801624;width:967740;" filled="f" o:preferrelative="t" stroked="f" coordsize="21600,21600" o:gfxdata="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OGP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40" o:spid="_x0000_s1026" o:spt="202" type="#_x0000_t202" style="position:absolute;left:0;top:0;height:3429000;width:609600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6F5084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7C4A0A6B">
                        <w:pPr>
                          <w:spacing w:before="334" w:line="240" w:lineRule="auto"/>
                          <w:rPr>
                            <w:sz w:val="28"/>
                          </w:rPr>
                        </w:pPr>
                      </w:p>
                      <w:p w14:paraId="5473C9ED">
                        <w:pPr>
                          <w:spacing w:before="0" w:line="339" w:lineRule="exact"/>
                          <w:ind w:left="50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4.</w:t>
                        </w:r>
                        <w:r>
                          <w:rPr>
                            <w:b/>
                            <w:color w:val="1F4E79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(PC-PR/IBFC/2017)</w:t>
                        </w:r>
                        <w:r>
                          <w:rPr>
                            <w:b/>
                            <w:color w:val="1F4E79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probabilidade</w:t>
                        </w:r>
                        <w:r>
                          <w:rPr>
                            <w:color w:val="1F4E79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se</w:t>
                        </w:r>
                        <w:r>
                          <w:rPr>
                            <w:color w:val="1F4E79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sortear</w:t>
                        </w:r>
                        <w:r>
                          <w:rPr>
                            <w:color w:val="1F4E79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um</w:t>
                        </w:r>
                        <w:r>
                          <w:rPr>
                            <w:color w:val="1F4E79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número</w:t>
                        </w:r>
                        <w:r>
                          <w:rPr>
                            <w:color w:val="1F4E79"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múltiplo</w:t>
                        </w:r>
                        <w:r>
                          <w:rPr>
                            <w:color w:val="1F4E79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de</w:t>
                        </w:r>
                      </w:p>
                      <w:p w14:paraId="04112E5B">
                        <w:pPr>
                          <w:spacing w:before="0" w:line="339" w:lineRule="exact"/>
                          <w:ind w:left="50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z w:val="28"/>
                          </w:rPr>
                          <w:t>5</w:t>
                        </w:r>
                        <w:r>
                          <w:rPr>
                            <w:color w:val="1F4E79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uma</w:t>
                        </w:r>
                        <w:r>
                          <w:rPr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urna</w:t>
                        </w:r>
                        <w:r>
                          <w:rPr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que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contém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40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bolas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numeradas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1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40,</w:t>
                        </w:r>
                        <w:r>
                          <w:rPr>
                            <w:color w:val="1F4E79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é:</w:t>
                        </w:r>
                      </w:p>
                      <w:p w14:paraId="3DB8D42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84"/>
                          </w:tabs>
                          <w:spacing w:before="115"/>
                          <w:ind w:left="784" w:right="0" w:hanging="28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0,2</w:t>
                        </w:r>
                      </w:p>
                      <w:p w14:paraId="7DE52BD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96"/>
                          </w:tabs>
                          <w:spacing w:before="114"/>
                          <w:ind w:left="796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0,4</w:t>
                        </w:r>
                      </w:p>
                      <w:p w14:paraId="2EA305AF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68"/>
                          </w:tabs>
                          <w:spacing w:before="114"/>
                          <w:ind w:left="768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0,6</w:t>
                        </w:r>
                      </w:p>
                      <w:p w14:paraId="264FDE92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96"/>
                          </w:tabs>
                          <w:spacing w:before="114"/>
                          <w:ind w:left="796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0,7</w:t>
                        </w:r>
                      </w:p>
                      <w:p w14:paraId="7E2A50FF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90"/>
                          </w:tabs>
                          <w:spacing w:before="115"/>
                          <w:ind w:left="790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0,8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A4E740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756774BB">
      <w:pPr>
        <w:pStyle w:val="10"/>
        <w:numPr>
          <w:ilvl w:val="0"/>
          <w:numId w:val="6"/>
        </w:numPr>
        <w:tabs>
          <w:tab w:val="left" w:pos="893"/>
        </w:tabs>
        <w:spacing w:before="290" w:after="0" w:line="235" w:lineRule="auto"/>
        <w:ind w:left="590" w:right="562" w:firstLine="0"/>
        <w:jc w:val="both"/>
        <w:rPr>
          <w:b/>
          <w:color w:val="1F4E79"/>
          <w:sz w:val="27"/>
        </w:rPr>
      </w:pPr>
      <w:r>
        <w:rPr>
          <w:b/>
          <w:sz w:val="2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5080</wp:posOffset>
            </wp:positionV>
            <wp:extent cx="6096000" cy="342900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2275205</wp:posOffset>
            </wp:positionH>
            <wp:positionV relativeFrom="paragraph">
              <wp:posOffset>1028700</wp:posOffset>
            </wp:positionV>
            <wp:extent cx="2320925" cy="681355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051" cy="68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7"/>
        </w:rPr>
        <w:t xml:space="preserve">(IDAM/IBFC/2019) </w:t>
      </w:r>
      <w:r>
        <w:rPr>
          <w:color w:val="1F4E79"/>
          <w:sz w:val="27"/>
        </w:rPr>
        <w:t>Três amigos, João, Rodrigo e Sérgio, decidem apostar em um jogo de dados. Os dados têm 6 lados (variando de 1 a 6 o resultado possível de cada lançamento), é equilibrado e eles apostam no resultado da soma de pontos feitos em dois lançamentos.</w:t>
      </w:r>
    </w:p>
    <w:p w14:paraId="2D726662">
      <w:pPr>
        <w:pStyle w:val="7"/>
        <w:rPr>
          <w:sz w:val="27"/>
        </w:rPr>
      </w:pPr>
    </w:p>
    <w:p w14:paraId="4E91084B">
      <w:pPr>
        <w:pStyle w:val="7"/>
        <w:rPr>
          <w:sz w:val="27"/>
        </w:rPr>
      </w:pPr>
    </w:p>
    <w:p w14:paraId="7CDC076F">
      <w:pPr>
        <w:pStyle w:val="7"/>
        <w:spacing w:before="18"/>
        <w:rPr>
          <w:sz w:val="27"/>
        </w:rPr>
      </w:pPr>
    </w:p>
    <w:p w14:paraId="023CB0B3">
      <w:pPr>
        <w:spacing w:before="0"/>
        <w:ind w:left="590" w:right="0" w:firstLine="0"/>
        <w:jc w:val="left"/>
        <w:rPr>
          <w:sz w:val="27"/>
        </w:rPr>
      </w:pPr>
      <w:r>
        <w:rPr>
          <w:color w:val="1F4E79"/>
          <w:sz w:val="27"/>
        </w:rPr>
        <w:t>Assinale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a</w:t>
      </w:r>
      <w:r>
        <w:rPr>
          <w:color w:val="1F4E79"/>
          <w:spacing w:val="-5"/>
          <w:sz w:val="27"/>
        </w:rPr>
        <w:t xml:space="preserve"> </w:t>
      </w:r>
      <w:r>
        <w:rPr>
          <w:color w:val="1F4E79"/>
          <w:sz w:val="27"/>
        </w:rPr>
        <w:t>alternativa</w:t>
      </w:r>
      <w:r>
        <w:rPr>
          <w:color w:val="1F4E79"/>
          <w:spacing w:val="-15"/>
          <w:sz w:val="27"/>
        </w:rPr>
        <w:t xml:space="preserve"> </w:t>
      </w:r>
      <w:r>
        <w:rPr>
          <w:color w:val="1F4E79"/>
          <w:spacing w:val="-2"/>
          <w:sz w:val="27"/>
        </w:rPr>
        <w:t>correta.</w:t>
      </w:r>
    </w:p>
    <w:p w14:paraId="03702841">
      <w:pPr>
        <w:pStyle w:val="10"/>
        <w:numPr>
          <w:ilvl w:val="1"/>
          <w:numId w:val="6"/>
        </w:numPr>
        <w:tabs>
          <w:tab w:val="left" w:pos="860"/>
        </w:tabs>
        <w:spacing w:before="114" w:after="0" w:line="240" w:lineRule="auto"/>
        <w:ind w:left="860" w:right="0" w:hanging="270"/>
        <w:jc w:val="left"/>
        <w:rPr>
          <w:color w:val="1F4E79"/>
          <w:sz w:val="27"/>
        </w:rPr>
      </w:pPr>
      <w:r>
        <w:rPr>
          <w:sz w:val="2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513080</wp:posOffset>
            </wp:positionH>
            <wp:positionV relativeFrom="paragraph">
              <wp:posOffset>315595</wp:posOffset>
            </wp:positionV>
            <wp:extent cx="967740" cy="801370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  <w:sz w:val="27"/>
        </w:rPr>
        <w:t>É</w:t>
      </w:r>
      <w:r>
        <w:rPr>
          <w:color w:val="1F4E79"/>
          <w:spacing w:val="-13"/>
          <w:sz w:val="27"/>
        </w:rPr>
        <w:t xml:space="preserve"> </w:t>
      </w:r>
      <w:r>
        <w:rPr>
          <w:color w:val="1F4E79"/>
          <w:sz w:val="27"/>
        </w:rPr>
        <w:t>menos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provável</w:t>
      </w:r>
      <w:r>
        <w:rPr>
          <w:color w:val="1F4E79"/>
          <w:spacing w:val="-11"/>
          <w:sz w:val="27"/>
        </w:rPr>
        <w:t xml:space="preserve"> </w:t>
      </w:r>
      <w:r>
        <w:rPr>
          <w:color w:val="1F4E79"/>
          <w:sz w:val="27"/>
        </w:rPr>
        <w:t>que</w:t>
      </w:r>
      <w:r>
        <w:rPr>
          <w:color w:val="1F4E79"/>
          <w:spacing w:val="-11"/>
          <w:sz w:val="27"/>
        </w:rPr>
        <w:t xml:space="preserve"> </w:t>
      </w:r>
      <w:r>
        <w:rPr>
          <w:color w:val="1F4E79"/>
          <w:sz w:val="27"/>
        </w:rPr>
        <w:t>ninguém</w:t>
      </w:r>
      <w:r>
        <w:rPr>
          <w:color w:val="1F4E79"/>
          <w:spacing w:val="-9"/>
          <w:sz w:val="27"/>
        </w:rPr>
        <w:t xml:space="preserve"> </w:t>
      </w:r>
      <w:r>
        <w:rPr>
          <w:color w:val="1F4E79"/>
          <w:spacing w:val="-4"/>
          <w:sz w:val="27"/>
        </w:rPr>
        <w:t>ganhe</w:t>
      </w:r>
    </w:p>
    <w:p w14:paraId="3EF6F799">
      <w:pPr>
        <w:pStyle w:val="10"/>
        <w:numPr>
          <w:ilvl w:val="1"/>
          <w:numId w:val="6"/>
        </w:numPr>
        <w:tabs>
          <w:tab w:val="left" w:pos="872"/>
        </w:tabs>
        <w:spacing w:before="115" w:after="0" w:line="240" w:lineRule="auto"/>
        <w:ind w:left="872" w:right="0" w:hanging="282"/>
        <w:jc w:val="left"/>
        <w:rPr>
          <w:color w:val="1F4E79"/>
          <w:sz w:val="27"/>
        </w:rPr>
      </w:pPr>
      <w:r>
        <w:rPr>
          <w:color w:val="1F4E79"/>
          <w:sz w:val="27"/>
        </w:rPr>
        <w:t>É</w:t>
      </w:r>
      <w:r>
        <w:rPr>
          <w:color w:val="1F4E79"/>
          <w:spacing w:val="-9"/>
          <w:sz w:val="27"/>
        </w:rPr>
        <w:t xml:space="preserve"> </w:t>
      </w:r>
      <w:r>
        <w:rPr>
          <w:color w:val="1F4E79"/>
          <w:sz w:val="27"/>
        </w:rPr>
        <w:t>mais</w:t>
      </w:r>
      <w:r>
        <w:rPr>
          <w:color w:val="1F4E79"/>
          <w:spacing w:val="-6"/>
          <w:sz w:val="27"/>
        </w:rPr>
        <w:t xml:space="preserve"> </w:t>
      </w:r>
      <w:r>
        <w:rPr>
          <w:color w:val="1F4E79"/>
          <w:sz w:val="27"/>
        </w:rPr>
        <w:t>provável</w:t>
      </w:r>
      <w:r>
        <w:rPr>
          <w:color w:val="1F4E79"/>
          <w:spacing w:val="-12"/>
          <w:sz w:val="27"/>
        </w:rPr>
        <w:t xml:space="preserve"> </w:t>
      </w:r>
      <w:r>
        <w:rPr>
          <w:color w:val="1F4E79"/>
          <w:sz w:val="27"/>
        </w:rPr>
        <w:t>que</w:t>
      </w:r>
      <w:r>
        <w:rPr>
          <w:color w:val="1F4E79"/>
          <w:spacing w:val="-9"/>
          <w:sz w:val="27"/>
        </w:rPr>
        <w:t xml:space="preserve"> </w:t>
      </w:r>
      <w:r>
        <w:rPr>
          <w:color w:val="1F4E79"/>
          <w:sz w:val="27"/>
        </w:rPr>
        <w:t>Sérgio</w:t>
      </w:r>
      <w:r>
        <w:rPr>
          <w:color w:val="1F4E79"/>
          <w:spacing w:val="-7"/>
          <w:sz w:val="27"/>
        </w:rPr>
        <w:t xml:space="preserve"> </w:t>
      </w:r>
      <w:r>
        <w:rPr>
          <w:color w:val="1F4E79"/>
          <w:spacing w:val="-4"/>
          <w:sz w:val="27"/>
        </w:rPr>
        <w:t>ganhe</w:t>
      </w:r>
    </w:p>
    <w:p w14:paraId="7E11D78F">
      <w:pPr>
        <w:pStyle w:val="10"/>
        <w:numPr>
          <w:ilvl w:val="1"/>
          <w:numId w:val="6"/>
        </w:numPr>
        <w:tabs>
          <w:tab w:val="left" w:pos="845"/>
        </w:tabs>
        <w:spacing w:before="115" w:after="0" w:line="240" w:lineRule="auto"/>
        <w:ind w:left="845" w:right="0" w:hanging="255"/>
        <w:jc w:val="left"/>
        <w:rPr>
          <w:color w:val="1F4E79"/>
          <w:sz w:val="27"/>
        </w:rPr>
      </w:pPr>
      <w:r>
        <w:rPr>
          <w:color w:val="1F4E79"/>
          <w:sz w:val="27"/>
        </w:rPr>
        <w:t>É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mais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provável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que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Rodrigo</w:t>
      </w:r>
      <w:r>
        <w:rPr>
          <w:color w:val="1F4E79"/>
          <w:spacing w:val="-8"/>
          <w:sz w:val="27"/>
        </w:rPr>
        <w:t xml:space="preserve"> </w:t>
      </w:r>
      <w:r>
        <w:rPr>
          <w:color w:val="1F4E79"/>
          <w:spacing w:val="-4"/>
          <w:sz w:val="27"/>
        </w:rPr>
        <w:t>ganhe</w:t>
      </w:r>
    </w:p>
    <w:p w14:paraId="62467190">
      <w:pPr>
        <w:pStyle w:val="10"/>
        <w:numPr>
          <w:ilvl w:val="1"/>
          <w:numId w:val="6"/>
        </w:numPr>
        <w:tabs>
          <w:tab w:val="left" w:pos="872"/>
        </w:tabs>
        <w:spacing w:before="114" w:after="0" w:line="240" w:lineRule="auto"/>
        <w:ind w:left="872" w:right="0" w:hanging="282"/>
        <w:jc w:val="left"/>
        <w:rPr>
          <w:color w:val="1F4E79"/>
          <w:sz w:val="27"/>
        </w:rPr>
      </w:pPr>
      <w:r>
        <w:rPr>
          <w:color w:val="1F4E79"/>
          <w:sz w:val="27"/>
        </w:rPr>
        <w:t>É</w:t>
      </w:r>
      <w:r>
        <w:rPr>
          <w:color w:val="1F4E79"/>
          <w:spacing w:val="-8"/>
          <w:sz w:val="27"/>
        </w:rPr>
        <w:t xml:space="preserve"> </w:t>
      </w:r>
      <w:r>
        <w:rPr>
          <w:color w:val="1F4E79"/>
          <w:sz w:val="27"/>
        </w:rPr>
        <w:t>mais</w:t>
      </w:r>
      <w:r>
        <w:rPr>
          <w:color w:val="1F4E79"/>
          <w:spacing w:val="-5"/>
          <w:sz w:val="27"/>
        </w:rPr>
        <w:t xml:space="preserve"> </w:t>
      </w:r>
      <w:r>
        <w:rPr>
          <w:color w:val="1F4E79"/>
          <w:sz w:val="27"/>
        </w:rPr>
        <w:t>provável</w:t>
      </w:r>
      <w:r>
        <w:rPr>
          <w:color w:val="1F4E79"/>
          <w:spacing w:val="-10"/>
          <w:sz w:val="27"/>
        </w:rPr>
        <w:t xml:space="preserve"> </w:t>
      </w:r>
      <w:r>
        <w:rPr>
          <w:color w:val="1F4E79"/>
          <w:sz w:val="27"/>
        </w:rPr>
        <w:t>que</w:t>
      </w:r>
      <w:r>
        <w:rPr>
          <w:color w:val="1F4E79"/>
          <w:spacing w:val="-8"/>
          <w:sz w:val="27"/>
        </w:rPr>
        <w:t xml:space="preserve"> </w:t>
      </w:r>
      <w:r>
        <w:rPr>
          <w:color w:val="1F4E79"/>
          <w:sz w:val="27"/>
        </w:rPr>
        <w:t>João</w:t>
      </w:r>
      <w:r>
        <w:rPr>
          <w:color w:val="1F4E79"/>
          <w:spacing w:val="-8"/>
          <w:sz w:val="27"/>
        </w:rPr>
        <w:t xml:space="preserve"> </w:t>
      </w:r>
      <w:r>
        <w:rPr>
          <w:color w:val="1F4E79"/>
          <w:spacing w:val="-2"/>
          <w:sz w:val="27"/>
        </w:rPr>
        <w:t>ganhe</w:t>
      </w:r>
    </w:p>
    <w:p w14:paraId="6EF5DBA6">
      <w:pPr>
        <w:pStyle w:val="7"/>
      </w:pPr>
    </w:p>
    <w:p w14:paraId="7AB71A0A">
      <w:pPr>
        <w:pStyle w:val="7"/>
      </w:pPr>
    </w:p>
    <w:p w14:paraId="631B4412">
      <w:pPr>
        <w:pStyle w:val="7"/>
      </w:pPr>
    </w:p>
    <w:p w14:paraId="22B1CB6A">
      <w:pPr>
        <w:pStyle w:val="7"/>
      </w:pPr>
    </w:p>
    <w:p w14:paraId="4C7509C9">
      <w:pPr>
        <w:pStyle w:val="7"/>
        <w:spacing w:before="336"/>
      </w:pPr>
    </w:p>
    <w:p w14:paraId="1788C9F7">
      <w:pPr>
        <w:pStyle w:val="7"/>
        <w:spacing w:line="235" w:lineRule="auto"/>
        <w:ind w:left="675"/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-298450</wp:posOffset>
                </wp:positionV>
                <wp:extent cx="6096000" cy="34290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2226564"/>
                            <a:ext cx="967740" cy="801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574548" y="1280160"/>
                            <a:ext cx="236093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930" h="1701164">
                                <a:moveTo>
                                  <a:pt x="2360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0783"/>
                                </a:lnTo>
                                <a:lnTo>
                                  <a:pt x="2360676" y="1700783"/>
                                </a:lnTo>
                                <a:lnTo>
                                  <a:pt x="2360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62300" y="1246632"/>
                            <a:ext cx="235966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660" h="1701164">
                                <a:moveTo>
                                  <a:pt x="2359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0784"/>
                                </a:lnTo>
                                <a:lnTo>
                                  <a:pt x="2359152" y="1700784"/>
                                </a:lnTo>
                                <a:lnTo>
                                  <a:pt x="235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62300" y="798576"/>
                            <a:ext cx="235966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660" h="571500">
                                <a:moveTo>
                                  <a:pt x="2263902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476250"/>
                                </a:lnTo>
                                <a:lnTo>
                                  <a:pt x="7489" y="513314"/>
                                </a:lnTo>
                                <a:lnTo>
                                  <a:pt x="27908" y="543591"/>
                                </a:lnTo>
                                <a:lnTo>
                                  <a:pt x="58185" y="564010"/>
                                </a:lnTo>
                                <a:lnTo>
                                  <a:pt x="95250" y="571500"/>
                                </a:lnTo>
                                <a:lnTo>
                                  <a:pt x="2263902" y="571500"/>
                                </a:lnTo>
                                <a:lnTo>
                                  <a:pt x="2300966" y="564010"/>
                                </a:lnTo>
                                <a:lnTo>
                                  <a:pt x="2331243" y="543591"/>
                                </a:lnTo>
                                <a:lnTo>
                                  <a:pt x="2351662" y="513314"/>
                                </a:lnTo>
                                <a:lnTo>
                                  <a:pt x="2359152" y="476250"/>
                                </a:lnTo>
                                <a:lnTo>
                                  <a:pt x="2359152" y="95250"/>
                                </a:lnTo>
                                <a:lnTo>
                                  <a:pt x="2351662" y="58185"/>
                                </a:lnTo>
                                <a:lnTo>
                                  <a:pt x="2331243" y="27908"/>
                                </a:lnTo>
                                <a:lnTo>
                                  <a:pt x="2300966" y="7489"/>
                                </a:lnTo>
                                <a:lnTo>
                                  <a:pt x="2263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0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3023" y="798576"/>
                            <a:ext cx="23622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571500">
                                <a:moveTo>
                                  <a:pt x="22669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75" y="7489"/>
                                </a:lnTo>
                                <a:lnTo>
                                  <a:pt x="27898" y="27908"/>
                                </a:lnTo>
                                <a:lnTo>
                                  <a:pt x="7485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476250"/>
                                </a:lnTo>
                                <a:lnTo>
                                  <a:pt x="7485" y="513314"/>
                                </a:lnTo>
                                <a:lnTo>
                                  <a:pt x="27898" y="543591"/>
                                </a:lnTo>
                                <a:lnTo>
                                  <a:pt x="58175" y="564010"/>
                                </a:lnTo>
                                <a:lnTo>
                                  <a:pt x="95250" y="571500"/>
                                </a:lnTo>
                                <a:lnTo>
                                  <a:pt x="2266950" y="571500"/>
                                </a:lnTo>
                                <a:lnTo>
                                  <a:pt x="2304014" y="564010"/>
                                </a:lnTo>
                                <a:lnTo>
                                  <a:pt x="2334291" y="543591"/>
                                </a:lnTo>
                                <a:lnTo>
                                  <a:pt x="2354710" y="513314"/>
                                </a:lnTo>
                                <a:lnTo>
                                  <a:pt x="2362200" y="476250"/>
                                </a:lnTo>
                                <a:lnTo>
                                  <a:pt x="2362200" y="95250"/>
                                </a:lnTo>
                                <a:lnTo>
                                  <a:pt x="2354710" y="58185"/>
                                </a:lnTo>
                                <a:lnTo>
                                  <a:pt x="2334291" y="27908"/>
                                </a:lnTo>
                                <a:lnTo>
                                  <a:pt x="2304014" y="7489"/>
                                </a:lnTo>
                                <a:lnTo>
                                  <a:pt x="226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18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26" o:spt="203" style="position:absolute;left:0pt;margin-left:30pt;margin-top:-23.5pt;height:270pt;width:480pt;mso-position-horizontal-relative:page;z-index:-251646976;mso-width-relative:page;mso-height-relative:page;" coordsize="6096000,3429000" o:gfxdata="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">
                <o:lock v:ext="edit" aspectratio="f"/>
                <v:shape id="Image 45" o:spid="_x0000_s1026" o:spt="75" type="#_x0000_t75" style="position:absolute;left:0;top:0;height:3429000;width:6096000;" filled="f" o:preferrelative="t" stroked="f" coordsize="21600,21600" o:gfxdata="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Yt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46" o:spid="_x0000_s1026" o:spt="75" type="#_x0000_t75" style="position:absolute;left:111252;top:2226564;height:801623;width:967740;" filled="f" o:preferrelative="t" stroked="f" coordsize="21600,21600" o:gfxdata="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f//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47" o:spid="_x0000_s1026" o:spt="100" style="position:absolute;left:574548;top:1280160;height:1701164;width:2360930;" fillcolor="#E1EFD9" filled="t" stroked="f" coordsize="2360930,1701164" o:gfxdata="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WiCTvQAA&#10;ANsAAAAPAAAAAAAAAAEAIAAAACIAAABkcnMvZG93bnJldi54bWxQSwECFAAUAAAACACHTuJAMy8F&#10;njsAAAA5AAAAEAAAAAAAAAABACAAAAAMAQAAZHJzL3NoYXBleG1sLnhtbFBLBQYAAAAABgAGAFsB&#10;AAC2AwAAAAA=&#10;" path="m2360676,0l0,0,0,1700783,2360676,1700783,23606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162300;top:1246632;height:1701164;width:2359660;" fillcolor="#FAE4D5" filled="t" stroked="f" coordsize="2359660,1701164" o:gfxdata="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njYrsAAADb&#10;AAAADwAAAAAAAAABACAAAAAiAAAAZHJzL2Rvd25yZXYueG1sUEsBAhQAFAAAAAgAh07iQDMvBZ47&#10;AAAAOQAAABAAAAAAAAAAAQAgAAAACgEAAGRycy9zaGFwZXhtbC54bWxQSwUGAAAAAAYABgBbAQAA&#10;tAMAAAAA&#10;" path="m2359152,0l0,0,0,1700784,2359152,1700784,23591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162300;top:798576;height:571500;width:2359660;" fillcolor="#F4B083" filled="t" stroked="f" coordsize="2359660,571500" o:gfxdata="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57HivQAA&#10;ANsAAAAPAAAAAAAAAAEAIAAAACIAAABkcnMvZG93bnJldi54bWxQSwECFAAUAAAACACHTuJAMy8F&#10;njsAAAA5AAAAEAAAAAAAAAABACAAAAAMAQAAZHJzL3NoYXBleG1sLnhtbFBLBQYAAAAABgAGAFsB&#10;AAC2AwAAAAA=&#10;" path="m2263902,0l95250,0,58185,7489,27908,27908,7489,58185,0,95250,0,476250,7489,513314,27908,543591,58185,564010,95250,571500,2263902,571500,2300966,564010,2331243,543591,2351662,513314,2359152,476250,2359152,95250,2351662,58185,2331243,27908,2300966,7489,226390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3023;top:798576;height:571500;width:2362200;" fillcolor="#A9D18E" filled="t" stroked="f" coordsize="2362200,571500" o:gfxdata="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wARrsAAADb&#10;AAAADwAAAAAAAAABACAAAAAiAAAAZHJzL2Rvd25yZXYueG1sUEsBAhQAFAAAAAgAh07iQDMvBZ47&#10;AAAAOQAAABAAAAAAAAAAAQAgAAAACgEAAGRycy9zaGFwZXhtbC54bWxQSwUGAAAAAAYABgBbAQAA&#10;tAMAAAAA&#10;" path="m2266950,0l95250,0,58175,7489,27898,27908,7485,58185,0,95250,0,476250,7485,513314,27898,543591,58175,564010,95250,571500,2266950,571500,2304014,564010,2334291,543591,2354710,513314,2362200,476250,2362200,95250,2354710,58185,2334291,27908,2304014,7489,2266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4E79"/>
        </w:rPr>
        <w:t>Bem,</w:t>
      </w:r>
      <w:r>
        <w:rPr>
          <w:color w:val="1F4E79"/>
          <w:spacing w:val="76"/>
        </w:rPr>
        <w:t xml:space="preserve"> </w:t>
      </w:r>
      <w:r>
        <w:rPr>
          <w:color w:val="1F4E79"/>
        </w:rPr>
        <w:t>como</w:t>
      </w:r>
      <w:r>
        <w:rPr>
          <w:color w:val="1F4E79"/>
          <w:spacing w:val="76"/>
        </w:rPr>
        <w:t xml:space="preserve"> </w:t>
      </w:r>
      <w:r>
        <w:rPr>
          <w:color w:val="1F4E79"/>
        </w:rPr>
        <w:t>falamos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em</w:t>
      </w:r>
      <w:r>
        <w:rPr>
          <w:color w:val="1F4E79"/>
          <w:spacing w:val="77"/>
        </w:rPr>
        <w:t xml:space="preserve"> </w:t>
      </w:r>
      <w:r>
        <w:rPr>
          <w:color w:val="1F4E79"/>
        </w:rPr>
        <w:t>evento,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precisamos</w:t>
      </w:r>
      <w:r>
        <w:rPr>
          <w:color w:val="1F4E79"/>
          <w:spacing w:val="78"/>
        </w:rPr>
        <w:t xml:space="preserve"> </w:t>
      </w:r>
      <w:r>
        <w:rPr>
          <w:color w:val="1F4E79"/>
        </w:rPr>
        <w:t>conhecer</w:t>
      </w:r>
      <w:r>
        <w:rPr>
          <w:color w:val="1F4E79"/>
          <w:spacing w:val="76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77"/>
        </w:rPr>
        <w:t xml:space="preserve"> </w:t>
      </w:r>
      <w:r>
        <w:rPr>
          <w:color w:val="1F4E79"/>
        </w:rPr>
        <w:t>conceitos</w:t>
      </w:r>
      <w:r>
        <w:rPr>
          <w:color w:val="1F4E79"/>
          <w:spacing w:val="77"/>
        </w:rPr>
        <w:t xml:space="preserve"> </w:t>
      </w:r>
      <w:r>
        <w:rPr>
          <w:color w:val="1F4E79"/>
        </w:rPr>
        <w:t>bem simples usados na Probabilidade.</w:t>
      </w:r>
    </w:p>
    <w:p w14:paraId="19282419">
      <w:pPr>
        <w:pStyle w:val="7"/>
        <w:spacing w:before="53"/>
      </w:pPr>
    </w:p>
    <w:p w14:paraId="5368696A">
      <w:pPr>
        <w:pStyle w:val="7"/>
        <w:tabs>
          <w:tab w:val="left" w:pos="4076"/>
        </w:tabs>
        <w:spacing w:before="1"/>
        <w:ind w:left="301"/>
        <w:jc w:val="center"/>
      </w:pPr>
      <w:r>
        <w:rPr>
          <w:color w:val="1F4E79"/>
          <w:spacing w:val="-2"/>
        </w:rPr>
        <w:t>Evento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certo</w:t>
      </w:r>
      <w:r>
        <w:rPr>
          <w:color w:val="1F4E79"/>
        </w:rPr>
        <w:tab/>
      </w:r>
      <w:r>
        <w:rPr>
          <w:color w:val="1F4E79"/>
          <w:spacing w:val="-2"/>
        </w:rPr>
        <w:t>Evento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impossível</w:t>
      </w:r>
    </w:p>
    <w:p w14:paraId="7C1F27B0">
      <w:pPr>
        <w:pStyle w:val="7"/>
        <w:rPr>
          <w:sz w:val="20"/>
        </w:rPr>
      </w:pPr>
    </w:p>
    <w:p w14:paraId="3DB5AAE4">
      <w:pPr>
        <w:pStyle w:val="7"/>
        <w:spacing w:before="48"/>
        <w:rPr>
          <w:sz w:val="20"/>
        </w:rPr>
      </w:pPr>
    </w:p>
    <w:p w14:paraId="369CE919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0D11054F">
      <w:pPr>
        <w:pStyle w:val="7"/>
        <w:spacing w:before="104" w:line="235" w:lineRule="auto"/>
        <w:ind w:left="1216" w:right="1"/>
        <w:jc w:val="both"/>
      </w:pPr>
      <w:r>
        <w:rPr>
          <w:color w:val="1F4E79"/>
        </w:rPr>
        <w:t>é um evento com 100% de certeza de acontecer.</w:t>
      </w:r>
    </w:p>
    <w:p w14:paraId="41B7CCF4">
      <w:pPr>
        <w:pStyle w:val="7"/>
        <w:spacing w:before="2" w:line="235" w:lineRule="auto"/>
        <w:ind w:left="1216"/>
        <w:jc w:val="both"/>
      </w:pPr>
      <w:r>
        <w:rPr>
          <w:color w:val="1F4E79"/>
        </w:rPr>
        <w:t>Ex: probabilidade de obtermos um valor menor que 7 no lançamento de um dado.</w:t>
      </w:r>
    </w:p>
    <w:p w14:paraId="3B69DE30">
      <w:pPr>
        <w:pStyle w:val="7"/>
        <w:spacing w:before="50" w:line="235" w:lineRule="auto"/>
        <w:ind w:left="462" w:right="1214"/>
        <w:jc w:val="both"/>
      </w:pPr>
      <w:r>
        <w:br w:type="column"/>
      </w:r>
      <w:r>
        <w:rPr>
          <w:color w:val="1F4E79"/>
        </w:rPr>
        <w:t xml:space="preserve">é um evento que nunca </w:t>
      </w:r>
      <w:r>
        <w:rPr>
          <w:color w:val="1F4E79"/>
          <w:spacing w:val="-2"/>
        </w:rPr>
        <w:t>acontecerá</w:t>
      </w:r>
    </w:p>
    <w:p w14:paraId="5E66E40B">
      <w:pPr>
        <w:pStyle w:val="7"/>
        <w:spacing w:before="2" w:line="235" w:lineRule="auto"/>
        <w:ind w:left="462" w:right="1208"/>
        <w:jc w:val="both"/>
      </w:pPr>
      <w:r>
        <w:rPr>
          <w:color w:val="1F4E79"/>
        </w:rPr>
        <w:t>Ex: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probabilidade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Cruzeiro ser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campeão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brasileiro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Série A 2020.</w:t>
      </w:r>
    </w:p>
    <w:p w14:paraId="3425DBC1">
      <w:pPr>
        <w:pStyle w:val="7"/>
        <w:spacing w:after="0" w:line="235" w:lineRule="auto"/>
        <w:jc w:val="both"/>
        <w:sectPr>
          <w:type w:val="continuous"/>
          <w:pgSz w:w="10800" w:h="14400"/>
          <w:pgMar w:top="1360" w:right="360" w:bottom="280" w:left="360" w:header="720" w:footer="720" w:gutter="0"/>
          <w:cols w:equalWidth="0" w:num="2">
            <w:col w:w="4790" w:space="40"/>
            <w:col w:w="5250"/>
          </w:cols>
        </w:sectPr>
      </w:pPr>
    </w:p>
    <w:p w14:paraId="39FEE276">
      <w:pPr>
        <w:pStyle w:val="7"/>
        <w:spacing w:before="225"/>
      </w:pPr>
    </w:p>
    <w:p w14:paraId="7F2499EF">
      <w:pPr>
        <w:pStyle w:val="10"/>
        <w:numPr>
          <w:ilvl w:val="0"/>
          <w:numId w:val="6"/>
        </w:numPr>
        <w:tabs>
          <w:tab w:val="left" w:pos="1026"/>
        </w:tabs>
        <w:spacing w:before="0" w:after="0" w:line="235" w:lineRule="auto"/>
        <w:ind w:left="710" w:right="637" w:firstLine="0"/>
        <w:jc w:val="both"/>
        <w:rPr>
          <w:b/>
          <w:color w:val="1F4E79"/>
          <w:sz w:val="28"/>
        </w:rPr>
      </w:pPr>
      <w:r>
        <w:rPr>
          <w:b/>
          <w:sz w:val="28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-354330</wp:posOffset>
            </wp:positionV>
            <wp:extent cx="6096000" cy="342900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(Colégio Pedro II/AOCP/2013) </w:t>
      </w:r>
      <w:r>
        <w:rPr>
          <w:color w:val="1F4E79"/>
          <w:sz w:val="28"/>
        </w:rPr>
        <w:t>Quatro cartões são numerados, cada um deles com um número apenas, sendo esses números 1, 5, 7 e 9. Serão sorteados dois desses cartões e as chances para a formação de todos os números possíveis são iguais. Qual é a probabilidade de o número sorteado ser maior que 97?</w:t>
      </w:r>
    </w:p>
    <w:p w14:paraId="5666BB9E">
      <w:pPr>
        <w:pStyle w:val="10"/>
        <w:numPr>
          <w:ilvl w:val="1"/>
          <w:numId w:val="6"/>
        </w:numPr>
        <w:tabs>
          <w:tab w:val="left" w:pos="991"/>
        </w:tabs>
        <w:spacing w:before="120" w:after="0" w:line="240" w:lineRule="auto"/>
        <w:ind w:left="991" w:right="0" w:hanging="281"/>
        <w:jc w:val="both"/>
        <w:rPr>
          <w:color w:val="1F4E79"/>
          <w:sz w:val="28"/>
        </w:rPr>
      </w:pPr>
      <w:r>
        <w:rPr>
          <w:color w:val="1F4E79"/>
          <w:spacing w:val="-5"/>
          <w:sz w:val="28"/>
        </w:rPr>
        <w:t>0%</w:t>
      </w:r>
    </w:p>
    <w:p w14:paraId="31D967CB">
      <w:pPr>
        <w:pStyle w:val="10"/>
        <w:numPr>
          <w:ilvl w:val="1"/>
          <w:numId w:val="6"/>
        </w:numPr>
        <w:tabs>
          <w:tab w:val="left" w:pos="1003"/>
        </w:tabs>
        <w:spacing w:before="114" w:after="0" w:line="240" w:lineRule="auto"/>
        <w:ind w:left="1003" w:right="0" w:hanging="293"/>
        <w:jc w:val="both"/>
        <w:rPr>
          <w:color w:val="1F4E79"/>
          <w:sz w:val="28"/>
        </w:rPr>
      </w:pPr>
      <w:r>
        <w:rPr>
          <w:color w:val="1F4E79"/>
          <w:spacing w:val="-5"/>
          <w:sz w:val="28"/>
        </w:rPr>
        <w:t>5%</w:t>
      </w:r>
    </w:p>
    <w:p w14:paraId="3F948CB5">
      <w:pPr>
        <w:pStyle w:val="7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108585</wp:posOffset>
                </wp:positionV>
                <wp:extent cx="967740" cy="85661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56615"/>
                          <a:chOff x="0" y="0"/>
                          <a:chExt cx="967740" cy="85661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82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967740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AF10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6"/>
                                </w:tabs>
                                <w:spacing w:before="0" w:line="286" w:lineRule="exact"/>
                                <w:ind w:left="526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7%</w:t>
                              </w:r>
                            </w:p>
                            <w:p w14:paraId="68FDCF41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54"/>
                                </w:tabs>
                                <w:spacing w:before="114"/>
                                <w:ind w:left="554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10%</w:t>
                              </w:r>
                            </w:p>
                            <w:p w14:paraId="7D35483F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48"/>
                                </w:tabs>
                                <w:spacing w:before="115"/>
                                <w:ind w:left="548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12%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40.4pt;margin-top:8.55pt;height:67.45pt;width:76.2pt;mso-position-horizontal-relative:page;mso-wrap-distance-bottom:0pt;mso-wrap-distance-top:0pt;z-index:-251619328;mso-width-relative:page;mso-height-relative:page;" coordsize="967740,856615" o:gfxdata="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">
                <o:lock v:ext="edit" aspectratio="f"/>
                <v:shape id="Image 53" o:spid="_x0000_s1026" o:spt="75" type="#_x0000_t75" style="position:absolute;left:0;top:54482;height:801624;width:967740;" filled="f" o:preferrelative="t" stroked="f" coordsize="21600,21600" o:gfxdata="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ucq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54" o:spid="_x0000_s1026" o:spt="202" type="#_x0000_t202" style="position:absolute;left:0;top:0;height:856615;width:96774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BAF10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6"/>
                          </w:tabs>
                          <w:spacing w:before="0" w:line="286" w:lineRule="exact"/>
                          <w:ind w:left="526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7%</w:t>
                        </w:r>
                      </w:p>
                      <w:p w14:paraId="68FDCF41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54"/>
                          </w:tabs>
                          <w:spacing w:before="114"/>
                          <w:ind w:left="554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10%</w:t>
                        </w:r>
                      </w:p>
                      <w:p w14:paraId="7D35483F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48"/>
                          </w:tabs>
                          <w:spacing w:before="115"/>
                          <w:ind w:left="548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12%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54FDE9F">
      <w:pPr>
        <w:pStyle w:val="7"/>
      </w:pPr>
    </w:p>
    <w:p w14:paraId="329D79CD">
      <w:pPr>
        <w:pStyle w:val="7"/>
      </w:pPr>
    </w:p>
    <w:p w14:paraId="399228D3">
      <w:pPr>
        <w:pStyle w:val="7"/>
      </w:pPr>
    </w:p>
    <w:p w14:paraId="68814A2C">
      <w:pPr>
        <w:pStyle w:val="7"/>
      </w:pPr>
    </w:p>
    <w:p w14:paraId="062276C9">
      <w:pPr>
        <w:pStyle w:val="7"/>
      </w:pPr>
    </w:p>
    <w:p w14:paraId="37329CD1">
      <w:pPr>
        <w:pStyle w:val="7"/>
      </w:pPr>
    </w:p>
    <w:p w14:paraId="18B3E1A5">
      <w:pPr>
        <w:pStyle w:val="7"/>
        <w:spacing w:before="299"/>
      </w:pPr>
    </w:p>
    <w:p w14:paraId="1194BACF">
      <w:pPr>
        <w:pStyle w:val="7"/>
        <w:tabs>
          <w:tab w:val="left" w:pos="4304"/>
        </w:tabs>
        <w:ind w:left="160"/>
        <w:jc w:val="center"/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-698500</wp:posOffset>
                </wp:positionV>
                <wp:extent cx="6096000" cy="3429000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2226564"/>
                            <a:ext cx="967740" cy="801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14527" y="1004316"/>
                            <a:ext cx="251650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6505" h="1701164">
                                <a:moveTo>
                                  <a:pt x="2516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0784"/>
                                </a:lnTo>
                                <a:lnTo>
                                  <a:pt x="2516124" y="1700784"/>
                                </a:lnTo>
                                <a:lnTo>
                                  <a:pt x="2516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56204" y="969263"/>
                            <a:ext cx="2517775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1701164">
                                <a:moveTo>
                                  <a:pt x="251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0783"/>
                                </a:lnTo>
                                <a:lnTo>
                                  <a:pt x="2517648" y="1700783"/>
                                </a:lnTo>
                                <a:lnTo>
                                  <a:pt x="251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56204" y="522731"/>
                            <a:ext cx="25177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571500">
                                <a:moveTo>
                                  <a:pt x="2422398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476250"/>
                                </a:lnTo>
                                <a:lnTo>
                                  <a:pt x="7489" y="513314"/>
                                </a:lnTo>
                                <a:lnTo>
                                  <a:pt x="27908" y="543591"/>
                                </a:lnTo>
                                <a:lnTo>
                                  <a:pt x="58185" y="564010"/>
                                </a:lnTo>
                                <a:lnTo>
                                  <a:pt x="95250" y="571500"/>
                                </a:lnTo>
                                <a:lnTo>
                                  <a:pt x="2422398" y="571500"/>
                                </a:lnTo>
                                <a:lnTo>
                                  <a:pt x="2459462" y="564010"/>
                                </a:lnTo>
                                <a:lnTo>
                                  <a:pt x="2489739" y="543591"/>
                                </a:lnTo>
                                <a:lnTo>
                                  <a:pt x="2510158" y="513314"/>
                                </a:lnTo>
                                <a:lnTo>
                                  <a:pt x="2517648" y="476250"/>
                                </a:lnTo>
                                <a:lnTo>
                                  <a:pt x="2517648" y="95250"/>
                                </a:lnTo>
                                <a:lnTo>
                                  <a:pt x="2510158" y="58185"/>
                                </a:lnTo>
                                <a:lnTo>
                                  <a:pt x="2489739" y="27908"/>
                                </a:lnTo>
                                <a:lnTo>
                                  <a:pt x="2459462" y="7489"/>
                                </a:lnTo>
                                <a:lnTo>
                                  <a:pt x="242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13004" y="522731"/>
                            <a:ext cx="25177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571500">
                                <a:moveTo>
                                  <a:pt x="242239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58175" y="7489"/>
                                </a:lnTo>
                                <a:lnTo>
                                  <a:pt x="27898" y="27908"/>
                                </a:lnTo>
                                <a:lnTo>
                                  <a:pt x="7485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476250"/>
                                </a:lnTo>
                                <a:lnTo>
                                  <a:pt x="7485" y="513314"/>
                                </a:lnTo>
                                <a:lnTo>
                                  <a:pt x="27898" y="543591"/>
                                </a:lnTo>
                                <a:lnTo>
                                  <a:pt x="58175" y="564010"/>
                                </a:lnTo>
                                <a:lnTo>
                                  <a:pt x="95249" y="571500"/>
                                </a:lnTo>
                                <a:lnTo>
                                  <a:pt x="2422397" y="571500"/>
                                </a:lnTo>
                                <a:lnTo>
                                  <a:pt x="2459462" y="564010"/>
                                </a:lnTo>
                                <a:lnTo>
                                  <a:pt x="2489739" y="543591"/>
                                </a:lnTo>
                                <a:lnTo>
                                  <a:pt x="2510158" y="513314"/>
                                </a:lnTo>
                                <a:lnTo>
                                  <a:pt x="2517647" y="476250"/>
                                </a:lnTo>
                                <a:lnTo>
                                  <a:pt x="2517647" y="95250"/>
                                </a:lnTo>
                                <a:lnTo>
                                  <a:pt x="2510158" y="58185"/>
                                </a:lnTo>
                                <a:lnTo>
                                  <a:pt x="2489739" y="27908"/>
                                </a:lnTo>
                                <a:lnTo>
                                  <a:pt x="2459462" y="7489"/>
                                </a:lnTo>
                                <a:lnTo>
                                  <a:pt x="242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26" o:spt="203" style="position:absolute;left:0pt;margin-left:30pt;margin-top:-55pt;height:270pt;width:480pt;mso-position-horizontal-relative:page;z-index:-251644928;mso-width-relative:page;mso-height-relative:page;" coordsize="6096000,3429000" o:gfxdata="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">
                <o:lock v:ext="edit" aspectratio="f"/>
                <v:shape id="Image 56" o:spid="_x0000_s1026" o:spt="75" type="#_x0000_t75" style="position:absolute;left:0;top:0;height:3429000;width:6096000;" filled="f" o:preferrelative="t" stroked="f" coordsize="21600,21600" o:gfxdata="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0l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57" o:spid="_x0000_s1026" o:spt="75" type="#_x0000_t75" style="position:absolute;left:111252;top:2226564;height:801623;width:967740;" filled="f" o:preferrelative="t" stroked="f" coordsize="21600,21600" o:gfxdata="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gsy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58" o:spid="_x0000_s1026" o:spt="100" style="position:absolute;left:414527;top:1004316;height:1701164;width:2516505;" fillcolor="#DEEBF7" filled="t" stroked="f" coordsize="2516505,1701164" o:gfxdata="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eJYLsAAADb&#10;AAAADwAAAAAAAAABACAAAAAiAAAAZHJzL2Rvd25yZXYueG1sUEsBAhQAFAAAAAgAh07iQDMvBZ47&#10;AAAAOQAAABAAAAAAAAAAAQAgAAAACgEAAGRycy9zaGFwZXhtbC54bWxQSwUGAAAAAAYABgBbAQAA&#10;tAMAAAAA&#10;" path="m2516124,0l0,0,0,1700784,2516124,1700784,2516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156204;top:969263;height:1701164;width:2517775;" fillcolor="#FFF1CC" filled="t" stroked="f" coordsize="2517775,1701164" o:gfxdata="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D8EHvQAA&#10;ANsAAAAPAAAAAAAAAAEAIAAAACIAAABkcnMvZG93bnJldi54bWxQSwECFAAUAAAACACHTuJAMy8F&#10;njsAAAA5AAAAEAAAAAAAAAABACAAAAAMAQAAZHJzL3NoYXBleG1sLnhtbFBLBQYAAAAABgAGAFsB&#10;AAC2AwAAAAA=&#10;" path="m2517648,0l0,0,0,1700783,2517648,1700783,2517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156204;top:522731;height:571500;width:2517775;" fillcolor="#FFD966" filled="t" stroked="f" coordsize="2517775,571500" o:gfxdata="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fUj+LgAAADbAAAA&#10;DwAAAAAAAAABACAAAAAiAAAAZHJzL2Rvd25yZXYueG1sUEsBAhQAFAAAAAgAh07iQDMvBZ47AAAA&#10;OQAAABAAAAAAAAAAAQAgAAAABwEAAGRycy9zaGFwZXhtbC54bWxQSwUGAAAAAAYABgBbAQAAsQMA&#10;AAAA&#10;" path="m2422398,0l95250,0,58185,7489,27908,27908,7489,58185,0,95250,0,476250,7489,513314,27908,543591,58185,564010,95250,571500,2422398,571500,2459462,564010,2489739,543591,2510158,513314,2517648,476250,2517648,95250,2510158,58185,2489739,27908,2459462,7489,242239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13004;top:522731;height:571500;width:2517775;" fillcolor="#9DC3E6" filled="t" stroked="f" coordsize="2517775,571500" o:gfxdata="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jZ06vQAA&#10;ANsAAAAPAAAAAAAAAAEAIAAAACIAAABkcnMvZG93bnJldi54bWxQSwECFAAUAAAACACHTuJAMy8F&#10;njsAAAA5AAAAEAAAAAAAAAABACAAAAAMAQAAZHJzL3NoYXBleG1sLnhtbFBLBQYAAAAABgAGAFsB&#10;AAC2AwAAAAA=&#10;" path="m2422397,0l95249,0,58175,7489,27898,27908,7485,58185,0,95250,0,476250,7485,513314,27898,543591,58175,564010,95249,571500,2422397,571500,2459462,564010,2489739,543591,2510158,513314,2517647,476250,2517647,95250,2510158,58185,2489739,27908,2459462,7489,2422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4E79"/>
        </w:rPr>
        <w:t>Situações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excludentes</w:t>
      </w:r>
      <w:r>
        <w:rPr>
          <w:color w:val="1F4E79"/>
        </w:rPr>
        <w:tab/>
      </w:r>
      <w:r>
        <w:rPr>
          <w:color w:val="1F4E79"/>
        </w:rPr>
        <w:t>Situações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independentes</w:t>
      </w:r>
    </w:p>
    <w:p w14:paraId="7C479CD4">
      <w:pPr>
        <w:pStyle w:val="7"/>
        <w:spacing w:before="10"/>
        <w:rPr>
          <w:sz w:val="20"/>
        </w:rPr>
      </w:pPr>
    </w:p>
    <w:p w14:paraId="088C3EA4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3AE98B1C">
      <w:pPr>
        <w:pStyle w:val="7"/>
        <w:spacing w:before="45" w:line="339" w:lineRule="exact"/>
        <w:ind w:left="964"/>
        <w:jc w:val="both"/>
      </w:pPr>
      <w:r>
        <w:rPr>
          <w:color w:val="1F4E79"/>
        </w:rPr>
        <w:t>uma</w:t>
      </w:r>
      <w:r>
        <w:rPr>
          <w:color w:val="1F4E79"/>
          <w:spacing w:val="41"/>
        </w:rPr>
        <w:t xml:space="preserve">  </w:t>
      </w:r>
      <w:r>
        <w:rPr>
          <w:color w:val="1F4E79"/>
        </w:rPr>
        <w:t>exclui</w:t>
      </w:r>
      <w:r>
        <w:rPr>
          <w:color w:val="1F4E79"/>
          <w:spacing w:val="42"/>
        </w:rPr>
        <w:t xml:space="preserve">  </w:t>
      </w:r>
      <w:r>
        <w:rPr>
          <w:color w:val="1F4E79"/>
        </w:rPr>
        <w:t>a</w:t>
      </w:r>
      <w:r>
        <w:rPr>
          <w:color w:val="1F4E79"/>
          <w:spacing w:val="43"/>
        </w:rPr>
        <w:t xml:space="preserve">  </w:t>
      </w:r>
      <w:r>
        <w:rPr>
          <w:color w:val="1F4E79"/>
        </w:rPr>
        <w:t>outra</w:t>
      </w:r>
      <w:r>
        <w:rPr>
          <w:color w:val="1F4E79"/>
          <w:spacing w:val="42"/>
        </w:rPr>
        <w:t xml:space="preserve">  </w:t>
      </w:r>
      <w:r>
        <w:rPr>
          <w:color w:val="1F4E79"/>
        </w:rPr>
        <w:t>e</w:t>
      </w:r>
      <w:r>
        <w:rPr>
          <w:color w:val="1F4E79"/>
          <w:spacing w:val="42"/>
        </w:rPr>
        <w:t xml:space="preserve">  </w:t>
      </w:r>
      <w:r>
        <w:rPr>
          <w:color w:val="1F4E79"/>
          <w:spacing w:val="-2"/>
        </w:rPr>
        <w:t>juntas</w:t>
      </w:r>
    </w:p>
    <w:p w14:paraId="1DA1AB55">
      <w:pPr>
        <w:pStyle w:val="7"/>
        <w:spacing w:line="336" w:lineRule="exact"/>
        <w:ind w:left="964"/>
        <w:jc w:val="both"/>
      </w:pPr>
      <w:r>
        <w:rPr>
          <w:color w:val="1F4E79"/>
        </w:rPr>
        <w:t>somam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(ou</w:t>
      </w:r>
      <w:r>
        <w:rPr>
          <w:color w:val="1F4E79"/>
          <w:spacing w:val="-2"/>
        </w:rPr>
        <w:t xml:space="preserve"> 100%).</w:t>
      </w:r>
    </w:p>
    <w:p w14:paraId="5BB2792A">
      <w:pPr>
        <w:pStyle w:val="7"/>
        <w:spacing w:before="2" w:line="235" w:lineRule="auto"/>
        <w:ind w:left="964"/>
        <w:jc w:val="both"/>
      </w:pPr>
      <w:r>
        <w:rPr>
          <w:color w:val="1F4E79"/>
        </w:rPr>
        <w:t>Ex.: jogar uma moeda: a probabilidade de dar cara e dar coroa são excludentes, já que uma exclui a outra e juntas somam 100%</w:t>
      </w:r>
    </w:p>
    <w:p w14:paraId="263D8C16">
      <w:pPr>
        <w:pStyle w:val="7"/>
        <w:tabs>
          <w:tab w:val="left" w:pos="2340"/>
          <w:tab w:val="left" w:pos="4145"/>
        </w:tabs>
        <w:spacing w:before="332" w:line="235" w:lineRule="auto"/>
        <w:ind w:left="460" w:right="972"/>
        <w:jc w:val="both"/>
      </w:pPr>
      <w:r>
        <w:br w:type="column"/>
      </w:r>
      <w:r>
        <w:rPr>
          <w:color w:val="1F4E79"/>
        </w:rPr>
        <w:t xml:space="preserve">um não influi no outro, e, se </w:t>
      </w:r>
      <w:r>
        <w:rPr>
          <w:color w:val="1F4E79"/>
          <w:spacing w:val="-2"/>
        </w:rPr>
        <w:t>quisermos</w:t>
      </w:r>
      <w:r>
        <w:rPr>
          <w:color w:val="1F4E79"/>
        </w:rPr>
        <w:tab/>
      </w:r>
      <w:r>
        <w:rPr>
          <w:color w:val="1F4E79"/>
          <w:spacing w:val="-2"/>
        </w:rPr>
        <w:t>encontrar</w:t>
      </w:r>
      <w:r>
        <w:rPr>
          <w:color w:val="1F4E79"/>
        </w:rPr>
        <w:tab/>
      </w:r>
      <w:r>
        <w:rPr>
          <w:color w:val="1F4E79"/>
          <w:spacing w:val="-10"/>
        </w:rPr>
        <w:t xml:space="preserve">a </w:t>
      </w:r>
      <w:r>
        <w:rPr>
          <w:color w:val="1F4E79"/>
        </w:rPr>
        <w:t xml:space="preserve">probabilidade de ambas ocorrerem, só precisamos </w:t>
      </w:r>
      <w:r>
        <w:rPr>
          <w:color w:val="1F4E79"/>
          <w:spacing w:val="-2"/>
        </w:rPr>
        <w:t>multiplica-las.</w:t>
      </w:r>
    </w:p>
    <w:p w14:paraId="265809CF">
      <w:pPr>
        <w:pStyle w:val="7"/>
        <w:spacing w:after="0" w:line="235" w:lineRule="auto"/>
        <w:jc w:val="both"/>
        <w:sectPr>
          <w:type w:val="continuous"/>
          <w:pgSz w:w="10800" w:h="14400"/>
          <w:pgMar w:top="1360" w:right="360" w:bottom="280" w:left="360" w:header="720" w:footer="720" w:gutter="0"/>
          <w:cols w:equalWidth="0" w:num="2">
            <w:col w:w="4785" w:space="40"/>
            <w:col w:w="5255"/>
          </w:cols>
        </w:sectPr>
      </w:pPr>
    </w:p>
    <w:p w14:paraId="5E27603B">
      <w:pPr>
        <w:pStyle w:val="7"/>
        <w:spacing w:before="334"/>
      </w:pPr>
    </w:p>
    <w:p w14:paraId="0D03EC74">
      <w:pPr>
        <w:pStyle w:val="10"/>
        <w:numPr>
          <w:ilvl w:val="0"/>
          <w:numId w:val="6"/>
        </w:numPr>
        <w:tabs>
          <w:tab w:val="left" w:pos="1011"/>
        </w:tabs>
        <w:spacing w:before="0" w:after="0" w:line="235" w:lineRule="auto"/>
        <w:ind w:left="715" w:right="631" w:firstLine="0"/>
        <w:jc w:val="both"/>
        <w:rPr>
          <w:b/>
          <w:color w:val="1F4E79"/>
          <w:sz w:val="28"/>
        </w:rPr>
      </w:pPr>
      <w:r>
        <w:rPr>
          <w:b/>
          <w:sz w:val="28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-423545</wp:posOffset>
            </wp:positionV>
            <wp:extent cx="6096000" cy="3429000"/>
            <wp:effectExtent l="0" t="0" r="0" b="0"/>
            <wp:wrapNone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(SEE-MG/IBFC/2015) </w:t>
      </w:r>
      <w:r>
        <w:rPr>
          <w:color w:val="1F4E79"/>
          <w:sz w:val="28"/>
        </w:rPr>
        <w:t>A probabilidade do despertador de Joana funcionar é de 0,836. Na segunda-feira, primeiro dia de seu novo emprego, ela o ajustou para as 05h30min. Assinale a alternativa que apresenta a probabilidade de que o despertador não funcione na manhã mais importante para Joana.</w:t>
      </w:r>
    </w:p>
    <w:p w14:paraId="5B290EDF">
      <w:pPr>
        <w:pStyle w:val="10"/>
        <w:numPr>
          <w:ilvl w:val="1"/>
          <w:numId w:val="6"/>
        </w:numPr>
        <w:tabs>
          <w:tab w:val="left" w:pos="997"/>
        </w:tabs>
        <w:spacing w:before="120" w:after="0" w:line="240" w:lineRule="auto"/>
        <w:ind w:left="997" w:right="0" w:hanging="282"/>
        <w:jc w:val="both"/>
        <w:rPr>
          <w:color w:val="1F4E79"/>
          <w:sz w:val="28"/>
        </w:rPr>
      </w:pPr>
      <w:r>
        <w:rPr>
          <w:color w:val="1F4E79"/>
          <w:spacing w:val="-5"/>
          <w:sz w:val="28"/>
        </w:rPr>
        <w:t>1,0</w:t>
      </w:r>
    </w:p>
    <w:p w14:paraId="719E62B5">
      <w:pPr>
        <w:pStyle w:val="10"/>
        <w:numPr>
          <w:ilvl w:val="1"/>
          <w:numId w:val="6"/>
        </w:numPr>
        <w:tabs>
          <w:tab w:val="left" w:pos="1008"/>
        </w:tabs>
        <w:spacing w:before="115" w:after="0" w:line="240" w:lineRule="auto"/>
        <w:ind w:left="1008" w:right="0" w:hanging="293"/>
        <w:jc w:val="both"/>
        <w:rPr>
          <w:color w:val="1F4E79"/>
          <w:sz w:val="28"/>
        </w:rPr>
      </w:pPr>
      <w:r>
        <w:rPr>
          <w:color w:val="1F4E79"/>
          <w:spacing w:val="-2"/>
          <w:sz w:val="28"/>
        </w:rPr>
        <w:t>0,187</w:t>
      </w:r>
    </w:p>
    <w:p w14:paraId="03B750B9">
      <w:pPr>
        <w:pStyle w:val="7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92710</wp:posOffset>
                </wp:positionV>
                <wp:extent cx="967740" cy="802005"/>
                <wp:effectExtent l="0" t="0" r="0" b="0"/>
                <wp:wrapTopAndBottom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02005"/>
                          <a:chOff x="0" y="0"/>
                          <a:chExt cx="967740" cy="80200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96774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BD831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31"/>
                                </w:tabs>
                                <w:spacing w:before="0" w:line="309" w:lineRule="exact"/>
                                <w:ind w:left="531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0,152</w:t>
                              </w:r>
                            </w:p>
                            <w:p w14:paraId="435B51A7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59"/>
                                </w:tabs>
                                <w:spacing w:before="114"/>
                                <w:ind w:left="55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0,164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40.4pt;margin-top:7.3pt;height:63.15pt;width:76.2pt;mso-position-horizontal-relative:page;mso-wrap-distance-bottom:0pt;mso-wrap-distance-top:0pt;z-index:-251618304;mso-width-relative:page;mso-height-relative:page;" coordsize="967740,802005" o:gfxdata="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">
                <o:lock v:ext="edit" aspectratio="f"/>
                <v:shape id="Image 64" o:spid="_x0000_s1026" o:spt="75" type="#_x0000_t75" style="position:absolute;left:0;top:0;height:801624;width:967740;" filled="f" o:preferrelative="t" stroked="f" coordsize="21600,21600" o:gfxdata="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yYc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65" o:spid="_x0000_s1026" o:spt="202" type="#_x0000_t202" style="position:absolute;left:0;top:0;height:802005;width:967740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DBD831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31"/>
                          </w:tabs>
                          <w:spacing w:before="0" w:line="309" w:lineRule="exact"/>
                          <w:ind w:left="531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0,152</w:t>
                        </w:r>
                      </w:p>
                      <w:p w14:paraId="435B51A7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59"/>
                          </w:tabs>
                          <w:spacing w:before="114"/>
                          <w:ind w:left="55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0,164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DC0AEC">
      <w:pPr>
        <w:pStyle w:val="7"/>
        <w:rPr>
          <w:sz w:val="20"/>
        </w:rPr>
      </w:pPr>
    </w:p>
    <w:p w14:paraId="26272AF8">
      <w:pPr>
        <w:pStyle w:val="7"/>
        <w:rPr>
          <w:sz w:val="20"/>
        </w:rPr>
      </w:pPr>
    </w:p>
    <w:p w14:paraId="5D5FEA18">
      <w:pPr>
        <w:pStyle w:val="7"/>
        <w:rPr>
          <w:sz w:val="20"/>
        </w:rPr>
      </w:pPr>
    </w:p>
    <w:p w14:paraId="0B25EF30">
      <w:pPr>
        <w:pStyle w:val="7"/>
        <w:rPr>
          <w:sz w:val="20"/>
        </w:rPr>
      </w:pPr>
    </w:p>
    <w:p w14:paraId="491019F0">
      <w:pPr>
        <w:pStyle w:val="7"/>
        <w:rPr>
          <w:sz w:val="20"/>
        </w:rPr>
      </w:pPr>
    </w:p>
    <w:p w14:paraId="0EA74C62">
      <w:pPr>
        <w:pStyle w:val="7"/>
        <w:spacing w:before="10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234950</wp:posOffset>
                </wp:positionV>
                <wp:extent cx="6096000" cy="3429000"/>
                <wp:effectExtent l="0" t="0" r="0" b="0"/>
                <wp:wrapTopAndBottom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2226564"/>
                            <a:ext cx="967740" cy="801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45947" y="1656588"/>
                            <a:ext cx="540448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570230">
                                <a:moveTo>
                                  <a:pt x="5309108" y="0"/>
                                </a:moveTo>
                                <a:lnTo>
                                  <a:pt x="94995" y="0"/>
                                </a:lnTo>
                                <a:lnTo>
                                  <a:pt x="58019" y="7467"/>
                                </a:lnTo>
                                <a:lnTo>
                                  <a:pt x="27824" y="27828"/>
                                </a:lnTo>
                                <a:lnTo>
                                  <a:pt x="7465" y="58025"/>
                                </a:lnTo>
                                <a:lnTo>
                                  <a:pt x="0" y="94996"/>
                                </a:lnTo>
                                <a:lnTo>
                                  <a:pt x="0" y="474980"/>
                                </a:lnTo>
                                <a:lnTo>
                                  <a:pt x="7465" y="511950"/>
                                </a:lnTo>
                                <a:lnTo>
                                  <a:pt x="27824" y="542147"/>
                                </a:lnTo>
                                <a:lnTo>
                                  <a:pt x="58019" y="562508"/>
                                </a:lnTo>
                                <a:lnTo>
                                  <a:pt x="94995" y="569976"/>
                                </a:lnTo>
                                <a:lnTo>
                                  <a:pt x="5309108" y="569976"/>
                                </a:lnTo>
                                <a:lnTo>
                                  <a:pt x="5346078" y="562508"/>
                                </a:lnTo>
                                <a:lnTo>
                                  <a:pt x="5376275" y="542147"/>
                                </a:lnTo>
                                <a:lnTo>
                                  <a:pt x="5396636" y="511950"/>
                                </a:lnTo>
                                <a:lnTo>
                                  <a:pt x="5404104" y="474980"/>
                                </a:lnTo>
                                <a:lnTo>
                                  <a:pt x="5404104" y="94996"/>
                                </a:lnTo>
                                <a:lnTo>
                                  <a:pt x="5396636" y="58025"/>
                                </a:lnTo>
                                <a:lnTo>
                                  <a:pt x="5376275" y="27828"/>
                                </a:lnTo>
                                <a:lnTo>
                                  <a:pt x="5346078" y="7467"/>
                                </a:lnTo>
                                <a:lnTo>
                                  <a:pt x="5309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30122" y="1828799"/>
                            <a:ext cx="31286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258445">
                                <a:moveTo>
                                  <a:pt x="85979" y="10541"/>
                                </a:moveTo>
                                <a:lnTo>
                                  <a:pt x="82423" y="0"/>
                                </a:lnTo>
                                <a:lnTo>
                                  <a:pt x="63652" y="6769"/>
                                </a:lnTo>
                                <a:lnTo>
                                  <a:pt x="47205" y="16573"/>
                                </a:lnTo>
                                <a:lnTo>
                                  <a:pt x="21323" y="45339"/>
                                </a:lnTo>
                                <a:lnTo>
                                  <a:pt x="5334" y="83705"/>
                                </a:lnTo>
                                <a:lnTo>
                                  <a:pt x="76" y="127889"/>
                                </a:lnTo>
                                <a:lnTo>
                                  <a:pt x="0" y="129286"/>
                                </a:lnTo>
                                <a:lnTo>
                                  <a:pt x="1320" y="152984"/>
                                </a:lnTo>
                                <a:lnTo>
                                  <a:pt x="11938" y="194983"/>
                                </a:lnTo>
                                <a:lnTo>
                                  <a:pt x="33020" y="229057"/>
                                </a:lnTo>
                                <a:lnTo>
                                  <a:pt x="82423" y="258318"/>
                                </a:lnTo>
                                <a:lnTo>
                                  <a:pt x="85598" y="247904"/>
                                </a:lnTo>
                                <a:lnTo>
                                  <a:pt x="70878" y="241388"/>
                                </a:lnTo>
                                <a:lnTo>
                                  <a:pt x="58178" y="232308"/>
                                </a:lnTo>
                                <a:lnTo>
                                  <a:pt x="32169" y="189953"/>
                                </a:lnTo>
                                <a:lnTo>
                                  <a:pt x="24460" y="150660"/>
                                </a:lnTo>
                                <a:lnTo>
                                  <a:pt x="23495" y="127889"/>
                                </a:lnTo>
                                <a:lnTo>
                                  <a:pt x="24460" y="105841"/>
                                </a:lnTo>
                                <a:lnTo>
                                  <a:pt x="32169" y="67640"/>
                                </a:lnTo>
                                <a:lnTo>
                                  <a:pt x="58267" y="25996"/>
                                </a:lnTo>
                                <a:lnTo>
                                  <a:pt x="71094" y="17030"/>
                                </a:lnTo>
                                <a:lnTo>
                                  <a:pt x="85979" y="10541"/>
                                </a:lnTo>
                                <a:close/>
                              </a:path>
                              <a:path w="3128645" h="258445">
                                <a:moveTo>
                                  <a:pt x="787527" y="129286"/>
                                </a:moveTo>
                                <a:lnTo>
                                  <a:pt x="786206" y="105841"/>
                                </a:lnTo>
                                <a:lnTo>
                                  <a:pt x="786193" y="105600"/>
                                </a:lnTo>
                                <a:lnTo>
                                  <a:pt x="782193" y="83705"/>
                                </a:lnTo>
                                <a:lnTo>
                                  <a:pt x="766191" y="45339"/>
                                </a:lnTo>
                                <a:lnTo>
                                  <a:pt x="740308" y="16573"/>
                                </a:lnTo>
                                <a:lnTo>
                                  <a:pt x="705104" y="0"/>
                                </a:lnTo>
                                <a:lnTo>
                                  <a:pt x="701548" y="10541"/>
                                </a:lnTo>
                                <a:lnTo>
                                  <a:pt x="716495" y="17030"/>
                                </a:lnTo>
                                <a:lnTo>
                                  <a:pt x="729361" y="25996"/>
                                </a:lnTo>
                                <a:lnTo>
                                  <a:pt x="755459" y="67640"/>
                                </a:lnTo>
                                <a:lnTo>
                                  <a:pt x="763041" y="105600"/>
                                </a:lnTo>
                                <a:lnTo>
                                  <a:pt x="763079" y="105841"/>
                                </a:lnTo>
                                <a:lnTo>
                                  <a:pt x="763054" y="150660"/>
                                </a:lnTo>
                                <a:lnTo>
                                  <a:pt x="755345" y="189953"/>
                                </a:lnTo>
                                <a:lnTo>
                                  <a:pt x="729335" y="232308"/>
                                </a:lnTo>
                                <a:lnTo>
                                  <a:pt x="701929" y="247904"/>
                                </a:lnTo>
                                <a:lnTo>
                                  <a:pt x="705104" y="258318"/>
                                </a:lnTo>
                                <a:lnTo>
                                  <a:pt x="740371" y="241833"/>
                                </a:lnTo>
                                <a:lnTo>
                                  <a:pt x="766318" y="213233"/>
                                </a:lnTo>
                                <a:lnTo>
                                  <a:pt x="782205" y="174879"/>
                                </a:lnTo>
                                <a:lnTo>
                                  <a:pt x="786193" y="152984"/>
                                </a:lnTo>
                                <a:lnTo>
                                  <a:pt x="787527" y="129286"/>
                                </a:lnTo>
                                <a:close/>
                              </a:path>
                              <a:path w="3128645" h="258445">
                                <a:moveTo>
                                  <a:pt x="1445387" y="10541"/>
                                </a:moveTo>
                                <a:lnTo>
                                  <a:pt x="1441831" y="0"/>
                                </a:lnTo>
                                <a:lnTo>
                                  <a:pt x="1423060" y="6769"/>
                                </a:lnTo>
                                <a:lnTo>
                                  <a:pt x="1406613" y="16573"/>
                                </a:lnTo>
                                <a:lnTo>
                                  <a:pt x="1380744" y="45339"/>
                                </a:lnTo>
                                <a:lnTo>
                                  <a:pt x="1364742" y="83705"/>
                                </a:lnTo>
                                <a:lnTo>
                                  <a:pt x="1359484" y="127889"/>
                                </a:lnTo>
                                <a:lnTo>
                                  <a:pt x="1359408" y="129286"/>
                                </a:lnTo>
                                <a:lnTo>
                                  <a:pt x="1360728" y="152984"/>
                                </a:lnTo>
                                <a:lnTo>
                                  <a:pt x="1371346" y="194983"/>
                                </a:lnTo>
                                <a:lnTo>
                                  <a:pt x="1392428" y="229057"/>
                                </a:lnTo>
                                <a:lnTo>
                                  <a:pt x="1441831" y="258318"/>
                                </a:lnTo>
                                <a:lnTo>
                                  <a:pt x="1445006" y="247904"/>
                                </a:lnTo>
                                <a:lnTo>
                                  <a:pt x="1430286" y="241388"/>
                                </a:lnTo>
                                <a:lnTo>
                                  <a:pt x="1417586" y="232308"/>
                                </a:lnTo>
                                <a:lnTo>
                                  <a:pt x="1391577" y="189953"/>
                                </a:lnTo>
                                <a:lnTo>
                                  <a:pt x="1383868" y="150660"/>
                                </a:lnTo>
                                <a:lnTo>
                                  <a:pt x="1382903" y="127889"/>
                                </a:lnTo>
                                <a:lnTo>
                                  <a:pt x="1383868" y="105841"/>
                                </a:lnTo>
                                <a:lnTo>
                                  <a:pt x="1391577" y="67640"/>
                                </a:lnTo>
                                <a:lnTo>
                                  <a:pt x="1417675" y="25996"/>
                                </a:lnTo>
                                <a:lnTo>
                                  <a:pt x="1430502" y="17030"/>
                                </a:lnTo>
                                <a:lnTo>
                                  <a:pt x="1445387" y="10541"/>
                                </a:lnTo>
                                <a:close/>
                              </a:path>
                              <a:path w="3128645" h="258445">
                                <a:moveTo>
                                  <a:pt x="2200275" y="129286"/>
                                </a:moveTo>
                                <a:lnTo>
                                  <a:pt x="2198954" y="105841"/>
                                </a:lnTo>
                                <a:lnTo>
                                  <a:pt x="2198941" y="105600"/>
                                </a:lnTo>
                                <a:lnTo>
                                  <a:pt x="2194941" y="83705"/>
                                </a:lnTo>
                                <a:lnTo>
                                  <a:pt x="2178939" y="45339"/>
                                </a:lnTo>
                                <a:lnTo>
                                  <a:pt x="2153056" y="16573"/>
                                </a:lnTo>
                                <a:lnTo>
                                  <a:pt x="2117852" y="0"/>
                                </a:lnTo>
                                <a:lnTo>
                                  <a:pt x="2114296" y="10541"/>
                                </a:lnTo>
                                <a:lnTo>
                                  <a:pt x="2129244" y="17030"/>
                                </a:lnTo>
                                <a:lnTo>
                                  <a:pt x="2142109" y="25996"/>
                                </a:lnTo>
                                <a:lnTo>
                                  <a:pt x="2168207" y="67640"/>
                                </a:lnTo>
                                <a:lnTo>
                                  <a:pt x="2175789" y="105600"/>
                                </a:lnTo>
                                <a:lnTo>
                                  <a:pt x="2175827" y="105841"/>
                                </a:lnTo>
                                <a:lnTo>
                                  <a:pt x="2175802" y="150660"/>
                                </a:lnTo>
                                <a:lnTo>
                                  <a:pt x="2168093" y="189953"/>
                                </a:lnTo>
                                <a:lnTo>
                                  <a:pt x="2142083" y="232308"/>
                                </a:lnTo>
                                <a:lnTo>
                                  <a:pt x="2114677" y="247904"/>
                                </a:lnTo>
                                <a:lnTo>
                                  <a:pt x="2117852" y="258318"/>
                                </a:lnTo>
                                <a:lnTo>
                                  <a:pt x="2153120" y="241833"/>
                                </a:lnTo>
                                <a:lnTo>
                                  <a:pt x="2179066" y="213233"/>
                                </a:lnTo>
                                <a:lnTo>
                                  <a:pt x="2194953" y="174879"/>
                                </a:lnTo>
                                <a:lnTo>
                                  <a:pt x="2198941" y="152984"/>
                                </a:lnTo>
                                <a:lnTo>
                                  <a:pt x="2200275" y="129286"/>
                                </a:lnTo>
                                <a:close/>
                              </a:path>
                              <a:path w="3128645" h="258445">
                                <a:moveTo>
                                  <a:pt x="2858135" y="10541"/>
                                </a:moveTo>
                                <a:lnTo>
                                  <a:pt x="2854579" y="0"/>
                                </a:lnTo>
                                <a:lnTo>
                                  <a:pt x="2835808" y="6769"/>
                                </a:lnTo>
                                <a:lnTo>
                                  <a:pt x="2819362" y="16573"/>
                                </a:lnTo>
                                <a:lnTo>
                                  <a:pt x="2793492" y="45339"/>
                                </a:lnTo>
                                <a:lnTo>
                                  <a:pt x="2777490" y="83705"/>
                                </a:lnTo>
                                <a:lnTo>
                                  <a:pt x="2772232" y="127889"/>
                                </a:lnTo>
                                <a:lnTo>
                                  <a:pt x="2772156" y="129286"/>
                                </a:lnTo>
                                <a:lnTo>
                                  <a:pt x="2773476" y="152984"/>
                                </a:lnTo>
                                <a:lnTo>
                                  <a:pt x="2784094" y="194983"/>
                                </a:lnTo>
                                <a:lnTo>
                                  <a:pt x="2805176" y="229057"/>
                                </a:lnTo>
                                <a:lnTo>
                                  <a:pt x="2854579" y="258318"/>
                                </a:lnTo>
                                <a:lnTo>
                                  <a:pt x="2857754" y="247904"/>
                                </a:lnTo>
                                <a:lnTo>
                                  <a:pt x="2843034" y="241388"/>
                                </a:lnTo>
                                <a:lnTo>
                                  <a:pt x="2830334" y="232308"/>
                                </a:lnTo>
                                <a:lnTo>
                                  <a:pt x="2804325" y="189953"/>
                                </a:lnTo>
                                <a:lnTo>
                                  <a:pt x="2796616" y="150660"/>
                                </a:lnTo>
                                <a:lnTo>
                                  <a:pt x="2795651" y="127889"/>
                                </a:lnTo>
                                <a:lnTo>
                                  <a:pt x="2796616" y="105841"/>
                                </a:lnTo>
                                <a:lnTo>
                                  <a:pt x="2804325" y="67640"/>
                                </a:lnTo>
                                <a:lnTo>
                                  <a:pt x="2830423" y="25996"/>
                                </a:lnTo>
                                <a:lnTo>
                                  <a:pt x="2843250" y="17030"/>
                                </a:lnTo>
                                <a:lnTo>
                                  <a:pt x="2858135" y="10541"/>
                                </a:lnTo>
                                <a:close/>
                              </a:path>
                              <a:path w="3128645" h="258445">
                                <a:moveTo>
                                  <a:pt x="3128391" y="129286"/>
                                </a:moveTo>
                                <a:lnTo>
                                  <a:pt x="3127070" y="105841"/>
                                </a:lnTo>
                                <a:lnTo>
                                  <a:pt x="3127057" y="105600"/>
                                </a:lnTo>
                                <a:lnTo>
                                  <a:pt x="3123057" y="83705"/>
                                </a:lnTo>
                                <a:lnTo>
                                  <a:pt x="3107055" y="45339"/>
                                </a:lnTo>
                                <a:lnTo>
                                  <a:pt x="3081172" y="16573"/>
                                </a:lnTo>
                                <a:lnTo>
                                  <a:pt x="3045968" y="0"/>
                                </a:lnTo>
                                <a:lnTo>
                                  <a:pt x="3042412" y="10541"/>
                                </a:lnTo>
                                <a:lnTo>
                                  <a:pt x="3057360" y="17030"/>
                                </a:lnTo>
                                <a:lnTo>
                                  <a:pt x="3070225" y="25996"/>
                                </a:lnTo>
                                <a:lnTo>
                                  <a:pt x="3096323" y="67640"/>
                                </a:lnTo>
                                <a:lnTo>
                                  <a:pt x="3103905" y="105600"/>
                                </a:lnTo>
                                <a:lnTo>
                                  <a:pt x="3103943" y="105841"/>
                                </a:lnTo>
                                <a:lnTo>
                                  <a:pt x="3103918" y="150660"/>
                                </a:lnTo>
                                <a:lnTo>
                                  <a:pt x="3096209" y="189953"/>
                                </a:lnTo>
                                <a:lnTo>
                                  <a:pt x="3070199" y="232308"/>
                                </a:lnTo>
                                <a:lnTo>
                                  <a:pt x="3042793" y="247904"/>
                                </a:lnTo>
                                <a:lnTo>
                                  <a:pt x="3045968" y="258318"/>
                                </a:lnTo>
                                <a:lnTo>
                                  <a:pt x="3081236" y="241833"/>
                                </a:lnTo>
                                <a:lnTo>
                                  <a:pt x="3107182" y="213233"/>
                                </a:lnTo>
                                <a:lnTo>
                                  <a:pt x="3123069" y="174879"/>
                                </a:lnTo>
                                <a:lnTo>
                                  <a:pt x="3127057" y="152984"/>
                                </a:lnTo>
                                <a:lnTo>
                                  <a:pt x="3128391" y="129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6758" y="271399"/>
                            <a:ext cx="5556885" cy="102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8B35A">
                              <w:pPr>
                                <w:spacing w:before="0" w:line="367" w:lineRule="exact"/>
                                <w:ind w:left="0" w:right="21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Probabilidade</w:t>
                              </w:r>
                              <w:r>
                                <w:rPr>
                                  <w:b/>
                                  <w:color w:val="0E61AC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61AC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E61AC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“E”</w:t>
                              </w:r>
                              <w:r>
                                <w:rPr>
                                  <w:b/>
                                  <w:color w:val="0E61AC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0E61AC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E61AC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Regra</w:t>
                              </w:r>
                              <w:r>
                                <w:rPr>
                                  <w:b/>
                                  <w:color w:val="0E61AC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z w:val="3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0E61AC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61AC"/>
                                  <w:spacing w:val="-5"/>
                                  <w:sz w:val="36"/>
                                </w:rPr>
                                <w:t>“E”</w:t>
                              </w:r>
                            </w:p>
                            <w:p w14:paraId="010EFB64">
                              <w:pPr>
                                <w:spacing w:before="238" w:line="235" w:lineRule="auto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z w:val="28"/>
                                </w:rPr>
                                <w:t>Sabendo que A e B são dois eventos, podemos dizer que a probabilidade de ocorrer um evento A E ocorrer um evento B é dada pelo PRODUTO da probabilidade de A pela probabilidade de B. Fica assim: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047241" y="1820402"/>
                            <a:ext cx="40163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3002A">
                              <w:pPr>
                                <w:tabs>
                                  <w:tab w:val="left" w:pos="1690"/>
                                  <w:tab w:val="left" w:pos="3915"/>
                                </w:tabs>
                                <w:spacing w:before="0" w:line="439" w:lineRule="exact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4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33"/>
                                  <w:w w:val="15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10"/>
                                  <w:sz w:val="44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2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7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∪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10"/>
                                  <w:sz w:val="44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2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33"/>
                                  <w:w w:val="15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34"/>
                                  <w:w w:val="15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z w:val="44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2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color w:val="1F4E79"/>
                                  <w:spacing w:val="-4"/>
                                  <w:sz w:val="44"/>
                                </w:rPr>
                                <w:t>P(B)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26" o:spt="203" style="position:absolute;left:0pt;margin-left:30pt;margin-top:18.5pt;height:270pt;width:480pt;mso-position-horizontal-relative:page;mso-wrap-distance-bottom:0pt;mso-wrap-distance-top:0pt;z-index:-251618304;mso-width-relative:page;mso-height-relative:page;" coordsize="6096000,3429000" o:gfxdata="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">
                <o:lock v:ext="edit" aspectratio="f"/>
                <v:shape id="Image 67" o:spid="_x0000_s1026" o:spt="75" type="#_x0000_t75" style="position:absolute;left:0;top:0;height:3429000;width:6096000;" filled="f" o:preferrelative="t" stroked="f" coordsize="21600,21600" o:gfxdata="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1K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68" o:spid="_x0000_s1026" o:spt="75" type="#_x0000_t75" style="position:absolute;left:111252;top:2226564;height:801623;width:967740;" filled="f" o:preferrelative="t" stroked="f" coordsize="21600,21600" o:gfxdata="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1xkn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f"/>
                </v:shape>
                <v:shape id="Graphic 69" o:spid="_x0000_s1026" o:spt="100" style="position:absolute;left:345947;top:1656588;height:570230;width:5404485;" fillcolor="#ECECEC" filled="t" stroked="f" coordsize="5404485,570230" o:gfxdata="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tVSq8AAAA&#10;2wAAAA8AAAAAAAAAAQAgAAAAIgAAAGRycy9kb3ducmV2LnhtbFBLAQIUABQAAAAIAIdO4kAzLwWe&#10;OwAAADkAAAAQAAAAAAAAAAEAIAAAAAsBAABkcnMvc2hhcGV4bWwueG1sUEsFBgAAAAAGAAYAWwEA&#10;ALUDAAAAAA==&#10;" path="m5309108,0l94995,0,58019,7467,27824,27828,7465,58025,0,94996,0,474980,7465,511950,27824,542147,58019,562508,94995,569976,5309108,569976,5346078,562508,5376275,542147,5396636,511950,5404104,474980,5404104,94996,5396636,58025,5376275,27828,5346078,7467,53091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1230122;top:1828799;height:258445;width:3128645;" fillcolor="#1F4E79" filled="t" stroked="f" coordsize="3128645,258445" o:gfxdata="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52PG7UAAADbAAAADwAA&#10;AAAAAAABACAAAAAiAAAAZHJzL2Rvd25yZXYueG1sUEsBAhQAFAAAAAgAh07iQDMvBZ47AAAAOQAA&#10;ABAAAAAAAAAAAQAgAAAABAEAAGRycy9zaGFwZXhtbC54bWxQSwUGAAAAAAYABgBbAQAArgMAAAAA&#10;" path="m85979,10541l82423,0,63652,6769,47205,16573,21323,45339,5334,83705,76,127889,0,129286,1320,152984,11938,194983,33020,229057,82423,258318,85598,247904,70878,241388,58178,232308,32169,189953,24460,150660,23495,127889,24460,105841,32169,67640,58267,25996,71094,17030,85979,10541xem787527,129286l786206,105841,786193,105600,782193,83705,766191,45339,740308,16573,705104,0,701548,10541,716495,17030,729361,25996,755459,67640,763041,105600,763079,105841,763054,150660,755345,189953,729335,232308,701929,247904,705104,258318,740371,241833,766318,213233,782205,174879,786193,152984,787527,129286xem1445387,10541l1441831,0,1423060,6769,1406613,16573,1380744,45339,1364742,83705,1359484,127889,1359408,129286,1360728,152984,1371346,194983,1392428,229057,1441831,258318,1445006,247904,1430286,241388,1417586,232308,1391577,189953,1383868,150660,1382903,127889,1383868,105841,1391577,67640,1417675,25996,1430502,17030,1445387,10541xem2200275,129286l2198954,105841,2198941,105600,2194941,83705,2178939,45339,2153056,16573,2117852,0,2114296,10541,2129244,17030,2142109,25996,2168207,67640,2175789,105600,2175827,105841,2175802,150660,2168093,189953,2142083,232308,2114677,247904,2117852,258318,2153120,241833,2179066,213233,2194953,174879,2198941,152984,2200275,129286xem2858135,10541l2854579,0,2835808,6769,2819362,16573,2793492,45339,2777490,83705,2772232,127889,2772156,129286,2773476,152984,2784094,194983,2805176,229057,2854579,258318,2857754,247904,2843034,241388,2830334,232308,2804325,189953,2796616,150660,2795651,127889,2796616,105841,2804325,67640,2830423,25996,2843250,17030,2858135,10541xem3128391,129286l3127070,105841,3127057,105600,3123057,83705,3107055,45339,3081172,16573,3045968,0,3042412,10541,3057360,17030,3070225,25996,3096323,67640,3103905,105600,3103943,105841,3103918,150660,3096209,189953,3070199,232308,3042793,247904,3045968,258318,3081236,241833,3107182,213233,3123069,174879,3127057,152984,3128391,1292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276758;top:271399;height:1022350;width:555688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8B35A">
                        <w:pPr>
                          <w:spacing w:before="0" w:line="367" w:lineRule="exact"/>
                          <w:ind w:left="0" w:right="21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E61AC"/>
                            <w:sz w:val="36"/>
                          </w:rPr>
                          <w:t>Probabilidade</w:t>
                        </w:r>
                        <w:r>
                          <w:rPr>
                            <w:b/>
                            <w:color w:val="0E61AC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0E61AC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A</w:t>
                        </w:r>
                        <w:r>
                          <w:rPr>
                            <w:b/>
                            <w:color w:val="0E61AC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“E”</w:t>
                        </w:r>
                        <w:r>
                          <w:rPr>
                            <w:b/>
                            <w:color w:val="0E61AC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B</w:t>
                        </w:r>
                        <w:r>
                          <w:rPr>
                            <w:b/>
                            <w:color w:val="0E61AC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=</w:t>
                        </w:r>
                        <w:r>
                          <w:rPr>
                            <w:b/>
                            <w:color w:val="0E61AC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Regra</w:t>
                        </w:r>
                        <w:r>
                          <w:rPr>
                            <w:b/>
                            <w:color w:val="0E61AC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z w:val="36"/>
                          </w:rPr>
                          <w:t>do</w:t>
                        </w:r>
                        <w:r>
                          <w:rPr>
                            <w:b/>
                            <w:color w:val="0E61AC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E61AC"/>
                            <w:spacing w:val="-5"/>
                            <w:sz w:val="36"/>
                          </w:rPr>
                          <w:t>“E”</w:t>
                        </w:r>
                      </w:p>
                      <w:p w14:paraId="010EFB64">
                        <w:pPr>
                          <w:spacing w:before="238" w:line="235" w:lineRule="auto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z w:val="28"/>
                          </w:rPr>
                          <w:t>Sabendo que A e B são dois eventos, podemos dizer que a probabilidade de ocorrer um evento A E ocorrer um evento B é dada pelo PRODUTO da probabilidade de A pela probabilidade de B. Fica assim: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1047241;top:1820402;height:279400;width:4016375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73002A">
                        <w:pPr>
                          <w:tabs>
                            <w:tab w:val="left" w:pos="1690"/>
                            <w:tab w:val="left" w:pos="3915"/>
                          </w:tabs>
                          <w:spacing w:before="0" w:line="439" w:lineRule="exact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44"/>
                          </w:rPr>
                        </w:pP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P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33"/>
                            <w:w w:val="15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A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e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10"/>
                            <w:sz w:val="44"/>
                          </w:rPr>
                          <w:t>B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2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P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7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A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∪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10"/>
                            <w:sz w:val="44"/>
                          </w:rPr>
                          <w:t>B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2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P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33"/>
                            <w:w w:val="15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A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34"/>
                            <w:w w:val="15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z w:val="44"/>
                          </w:rPr>
                          <w:t>.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2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color w:val="1F4E79"/>
                            <w:spacing w:val="-4"/>
                            <w:sz w:val="44"/>
                          </w:rPr>
                          <w:t>P(B)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36AE8A1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578D1F79">
      <w:pPr>
        <w:pStyle w:val="7"/>
      </w:pPr>
    </w:p>
    <w:p w14:paraId="463FB98A">
      <w:pPr>
        <w:pStyle w:val="7"/>
        <w:spacing w:before="80"/>
      </w:pPr>
    </w:p>
    <w:p w14:paraId="6B022DF8">
      <w:pPr>
        <w:pStyle w:val="10"/>
        <w:numPr>
          <w:ilvl w:val="0"/>
          <w:numId w:val="6"/>
        </w:numPr>
        <w:tabs>
          <w:tab w:val="left" w:pos="1018"/>
        </w:tabs>
        <w:spacing w:before="0" w:after="0" w:line="235" w:lineRule="auto"/>
        <w:ind w:left="715" w:right="635" w:firstLine="0"/>
        <w:jc w:val="left"/>
        <w:rPr>
          <w:b/>
          <w:color w:val="1F4E79"/>
          <w:sz w:val="28"/>
        </w:rPr>
      </w:pPr>
      <w:r>
        <w:rPr>
          <w:b/>
          <w:sz w:val="28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-479425</wp:posOffset>
            </wp:positionV>
            <wp:extent cx="6096000" cy="3429000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(Pref. De Salvador-BA/FGV/2019) </w:t>
      </w:r>
      <w:r>
        <w:rPr>
          <w:color w:val="1F4E79"/>
          <w:sz w:val="28"/>
        </w:rPr>
        <w:t>Entre 6 deputados, 3 do Partido A e 3 do Partido B, serão sorteados 2 para uma comissão.</w:t>
      </w:r>
    </w:p>
    <w:p w14:paraId="4E28EB3F">
      <w:pPr>
        <w:pStyle w:val="7"/>
        <w:spacing w:before="117"/>
        <w:ind w:left="715"/>
      </w:pPr>
      <w:r>
        <w:rPr>
          <w:color w:val="1F4E79"/>
        </w:rPr>
        <w:t>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probabilidade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deputados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sorteados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serem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Partido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é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5"/>
        </w:rPr>
        <w:t>de</w:t>
      </w:r>
    </w:p>
    <w:p w14:paraId="41D4397E">
      <w:pPr>
        <w:pStyle w:val="10"/>
        <w:numPr>
          <w:ilvl w:val="1"/>
          <w:numId w:val="6"/>
        </w:numPr>
        <w:tabs>
          <w:tab w:val="left" w:pos="996"/>
        </w:tabs>
        <w:spacing w:before="114" w:after="0" w:line="240" w:lineRule="auto"/>
        <w:ind w:left="996" w:right="0" w:hanging="281"/>
        <w:jc w:val="left"/>
        <w:rPr>
          <w:color w:val="1F4E79"/>
          <w:sz w:val="28"/>
        </w:rPr>
      </w:pPr>
      <w:r>
        <w:rPr>
          <w:color w:val="1F4E79"/>
          <w:spacing w:val="-5"/>
          <w:sz w:val="28"/>
        </w:rPr>
        <w:t>1/2</w:t>
      </w:r>
    </w:p>
    <w:p w14:paraId="739CD2FE">
      <w:pPr>
        <w:pStyle w:val="10"/>
        <w:numPr>
          <w:ilvl w:val="1"/>
          <w:numId w:val="6"/>
        </w:numPr>
        <w:tabs>
          <w:tab w:val="left" w:pos="1009"/>
        </w:tabs>
        <w:spacing w:before="115" w:after="0" w:line="240" w:lineRule="auto"/>
        <w:ind w:left="1009" w:right="0" w:hanging="294"/>
        <w:jc w:val="left"/>
        <w:rPr>
          <w:color w:val="1F4E79"/>
          <w:sz w:val="28"/>
        </w:rPr>
      </w:pPr>
      <w:r>
        <w:rPr>
          <w:color w:val="1F4E79"/>
          <w:spacing w:val="-5"/>
          <w:sz w:val="28"/>
        </w:rPr>
        <w:t>1/3</w:t>
      </w:r>
    </w:p>
    <w:p w14:paraId="0BF0A31C">
      <w:pPr>
        <w:pStyle w:val="10"/>
        <w:numPr>
          <w:ilvl w:val="1"/>
          <w:numId w:val="6"/>
        </w:numPr>
        <w:tabs>
          <w:tab w:val="left" w:pos="980"/>
        </w:tabs>
        <w:spacing w:before="114" w:after="0" w:line="240" w:lineRule="auto"/>
        <w:ind w:left="980" w:right="0" w:hanging="265"/>
        <w:jc w:val="left"/>
        <w:rPr>
          <w:color w:val="1F4E79"/>
          <w:sz w:val="28"/>
        </w:rPr>
      </w:pPr>
      <w:r>
        <w:rPr>
          <w:color w:val="1F4E79"/>
          <w:spacing w:val="-5"/>
          <w:sz w:val="28"/>
        </w:rPr>
        <w:t>1/4</w:t>
      </w:r>
    </w:p>
    <w:p w14:paraId="13A9D113">
      <w:pPr>
        <w:pStyle w:val="7"/>
        <w:spacing w:before="9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98425</wp:posOffset>
                </wp:positionV>
                <wp:extent cx="967740" cy="802005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02005"/>
                          <a:chOff x="0" y="0"/>
                          <a:chExt cx="967740" cy="80200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96774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AC4BC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559"/>
                                </w:tabs>
                                <w:spacing w:before="0" w:line="301" w:lineRule="exact"/>
                                <w:ind w:left="55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1/5</w:t>
                              </w:r>
                            </w:p>
                            <w:p w14:paraId="16C12C11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553"/>
                                </w:tabs>
                                <w:spacing w:before="114"/>
                                <w:ind w:left="553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1/6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26" o:spt="203" style="position:absolute;left:0pt;margin-left:40.4pt;margin-top:7.75pt;height:63.15pt;width:76.2pt;mso-position-horizontal-relative:page;mso-wrap-distance-bottom:0pt;mso-wrap-distance-top:0pt;z-index:-251617280;mso-width-relative:page;mso-height-relative:page;" coordsize="967740,802005" o:gfxdata="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">
                <o:lock v:ext="edit" aspectratio="f"/>
                <v:shape id="Image 75" o:spid="_x0000_s1026" o:spt="75" type="#_x0000_t75" style="position:absolute;left:0;top:0;height:801624;width:967740;" filled="f" o:preferrelative="t" stroked="f" coordsize="21600,21600" o:gfxdata="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as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76" o:spid="_x0000_s1026" o:spt="202" type="#_x0000_t202" style="position:absolute;left:0;top:0;height:802005;width:96774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BAC4BC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559"/>
                          </w:tabs>
                          <w:spacing w:before="0" w:line="301" w:lineRule="exact"/>
                          <w:ind w:left="55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1/5</w:t>
                        </w:r>
                      </w:p>
                      <w:p w14:paraId="16C12C11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553"/>
                          </w:tabs>
                          <w:spacing w:before="114"/>
                          <w:ind w:left="553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1/6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C94F340">
      <w:pPr>
        <w:pStyle w:val="7"/>
      </w:pPr>
    </w:p>
    <w:p w14:paraId="0BADC70A">
      <w:pPr>
        <w:pStyle w:val="7"/>
      </w:pPr>
    </w:p>
    <w:p w14:paraId="69862090">
      <w:pPr>
        <w:pStyle w:val="7"/>
      </w:pPr>
    </w:p>
    <w:p w14:paraId="4DD16748">
      <w:pPr>
        <w:pStyle w:val="7"/>
      </w:pPr>
    </w:p>
    <w:p w14:paraId="7B39AB28">
      <w:pPr>
        <w:pStyle w:val="7"/>
      </w:pPr>
    </w:p>
    <w:p w14:paraId="2B34B37D">
      <w:pPr>
        <w:pStyle w:val="7"/>
        <w:spacing w:before="46"/>
      </w:pPr>
    </w:p>
    <w:p w14:paraId="531B2008">
      <w:pPr>
        <w:pStyle w:val="10"/>
        <w:numPr>
          <w:ilvl w:val="0"/>
          <w:numId w:val="6"/>
        </w:numPr>
        <w:tabs>
          <w:tab w:val="left" w:pos="1074"/>
        </w:tabs>
        <w:spacing w:before="0" w:after="0" w:line="235" w:lineRule="auto"/>
        <w:ind w:left="756" w:right="590" w:firstLine="0"/>
        <w:jc w:val="both"/>
        <w:rPr>
          <w:b/>
          <w:color w:val="1F4E79"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-320675</wp:posOffset>
                </wp:positionV>
                <wp:extent cx="6096000" cy="342900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7" o:spid="_x0000_s1026" o:spt="203" style="position:absolute;left:0pt;margin-left:30pt;margin-top:-25.25pt;height:270pt;width:480pt;mso-position-horizontal-relative:page;z-index:-251641856;mso-width-relative:page;mso-height-relative:page;" coordsize="6096000,3429000" o:gfxdata="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4ooooAKKKKACiiigAooooAKKKKACiiigAooooAKKKKACi&#10;in0AFFFFABRRRQAUUUUAFOoooAKKKKACiiigAoop9ABRRRQAUUUUAFFFFABRRRQA+iiigAooooAK&#10;KKKACiiigB1FFFABRRRQAUUUUAFFFFABRRRQAUUUUAFFFFABT6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K9nY8c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">
                <o:lock v:ext="edit" aspectratio="f"/>
                <v:shape id="Image 78" o:spid="_x0000_s1026" o:spt="75" type="#_x0000_t75" style="position:absolute;left:0;top:0;height:3429000;width:6096000;" filled="f" o:preferrelative="t" stroked="f" coordsize="21600,21600" o:gfxdata="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7SI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79" o:spid="_x0000_s1026" o:spt="75" type="#_x0000_t75" style="position:absolute;left:132587;top:2164079;height:801624;width:967740;" filled="f" o:preferrelative="t" stroked="f" coordsize="21600,21600" o:gfxdata="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5KE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 xml:space="preserve">(Pref. de Cabo de Santo Agostinho/IBFC/2019) </w:t>
      </w:r>
      <w:r>
        <w:rPr>
          <w:color w:val="1F4E79"/>
          <w:sz w:val="28"/>
        </w:rPr>
        <w:t>Uma pessoa estima em 60% a chance de seu time ganhar o próximo jogo. E para o jogo seguinte considera 30% a chance de ganhar e 20% a chance de empatar. Quanto à probabilidade de nesses dois jogos ocorrer, respectivamente, as combinações vitória e vitória, vitória e empate, vitória e derrota, assinale a alternativa correta.</w:t>
      </w:r>
    </w:p>
    <w:p w14:paraId="4B6A2762">
      <w:pPr>
        <w:pStyle w:val="10"/>
        <w:numPr>
          <w:ilvl w:val="1"/>
          <w:numId w:val="6"/>
        </w:numPr>
        <w:tabs>
          <w:tab w:val="left" w:pos="1037"/>
        </w:tabs>
        <w:spacing w:before="121" w:after="0" w:line="240" w:lineRule="auto"/>
        <w:ind w:left="1037" w:right="0" w:hanging="281"/>
        <w:jc w:val="left"/>
        <w:rPr>
          <w:color w:val="1F4E79"/>
          <w:sz w:val="28"/>
        </w:rPr>
      </w:pPr>
      <w:r>
        <w:rPr>
          <w:color w:val="1F4E79"/>
          <w:sz w:val="28"/>
        </w:rPr>
        <w:t>18%,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>12%,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pacing w:val="-5"/>
          <w:sz w:val="28"/>
        </w:rPr>
        <w:t>30%</w:t>
      </w:r>
    </w:p>
    <w:p w14:paraId="45AEAB69">
      <w:pPr>
        <w:pStyle w:val="10"/>
        <w:numPr>
          <w:ilvl w:val="1"/>
          <w:numId w:val="6"/>
        </w:numPr>
        <w:tabs>
          <w:tab w:val="left" w:pos="1049"/>
        </w:tabs>
        <w:spacing w:before="115" w:after="0" w:line="240" w:lineRule="auto"/>
        <w:ind w:left="1049" w:right="0" w:hanging="293"/>
        <w:jc w:val="left"/>
        <w:rPr>
          <w:color w:val="1F4E79"/>
          <w:sz w:val="28"/>
        </w:rPr>
      </w:pPr>
      <w:r>
        <w:rPr>
          <w:color w:val="1F4E79"/>
          <w:sz w:val="28"/>
        </w:rPr>
        <w:t>90%,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 xml:space="preserve">80%, </w:t>
      </w:r>
      <w:r>
        <w:rPr>
          <w:color w:val="1F4E79"/>
          <w:spacing w:val="-2"/>
          <w:sz w:val="28"/>
        </w:rPr>
        <w:t>indefinido</w:t>
      </w:r>
    </w:p>
    <w:p w14:paraId="19F5637F">
      <w:pPr>
        <w:pStyle w:val="10"/>
        <w:numPr>
          <w:ilvl w:val="1"/>
          <w:numId w:val="6"/>
        </w:numPr>
        <w:tabs>
          <w:tab w:val="left" w:pos="1021"/>
        </w:tabs>
        <w:spacing w:before="114" w:after="0" w:line="240" w:lineRule="auto"/>
        <w:ind w:left="1021" w:right="0" w:hanging="265"/>
        <w:jc w:val="left"/>
        <w:rPr>
          <w:color w:val="1F4E79"/>
          <w:sz w:val="28"/>
        </w:rPr>
      </w:pPr>
      <w:r>
        <w:rPr>
          <w:color w:val="1F4E79"/>
          <w:sz w:val="28"/>
        </w:rPr>
        <w:t>50%,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 xml:space="preserve">30%, </w:t>
      </w:r>
      <w:r>
        <w:rPr>
          <w:color w:val="1F4E79"/>
          <w:spacing w:val="-5"/>
          <w:sz w:val="28"/>
        </w:rPr>
        <w:t>20%</w:t>
      </w:r>
    </w:p>
    <w:p w14:paraId="47657562">
      <w:pPr>
        <w:pStyle w:val="10"/>
        <w:numPr>
          <w:ilvl w:val="1"/>
          <w:numId w:val="6"/>
        </w:numPr>
        <w:tabs>
          <w:tab w:val="left" w:pos="1050"/>
        </w:tabs>
        <w:spacing w:before="114" w:after="0" w:line="240" w:lineRule="auto"/>
        <w:ind w:left="1050" w:right="0" w:hanging="294"/>
        <w:jc w:val="left"/>
        <w:rPr>
          <w:color w:val="1F4E79"/>
          <w:sz w:val="28"/>
        </w:rPr>
      </w:pPr>
      <w:r>
        <w:rPr>
          <w:color w:val="1F4E79"/>
          <w:sz w:val="28"/>
        </w:rPr>
        <w:t>18%,</w:t>
      </w:r>
      <w:r>
        <w:rPr>
          <w:color w:val="1F4E79"/>
          <w:spacing w:val="-2"/>
          <w:sz w:val="28"/>
        </w:rPr>
        <w:t xml:space="preserve"> </w:t>
      </w:r>
      <w:r>
        <w:rPr>
          <w:color w:val="1F4E79"/>
          <w:sz w:val="28"/>
        </w:rPr>
        <w:t>12%,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pacing w:val="-5"/>
          <w:sz w:val="28"/>
        </w:rPr>
        <w:t>70%</w:t>
      </w:r>
    </w:p>
    <w:p w14:paraId="7FF319D9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544C7F66">
      <w:pPr>
        <w:pStyle w:val="7"/>
      </w:pPr>
    </w:p>
    <w:p w14:paraId="29222A5F">
      <w:pPr>
        <w:pStyle w:val="7"/>
        <w:spacing w:before="270"/>
      </w:pPr>
    </w:p>
    <w:p w14:paraId="4601A746">
      <w:pPr>
        <w:pStyle w:val="10"/>
        <w:numPr>
          <w:ilvl w:val="0"/>
          <w:numId w:val="6"/>
        </w:numPr>
        <w:tabs>
          <w:tab w:val="left" w:pos="1267"/>
        </w:tabs>
        <w:spacing w:before="0" w:after="0" w:line="235" w:lineRule="auto"/>
        <w:ind w:left="743" w:right="604" w:firstLine="0"/>
        <w:jc w:val="both"/>
        <w:rPr>
          <w:b/>
          <w:color w:val="1F4E79"/>
          <w:sz w:val="28"/>
        </w:rPr>
      </w:pPr>
      <w:r>
        <w:rPr>
          <w:b/>
          <w:sz w:val="28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-600075</wp:posOffset>
            </wp:positionV>
            <wp:extent cx="6096000" cy="3429000"/>
            <wp:effectExtent l="0" t="0" r="0" b="0"/>
            <wp:wrapNone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(EBSERH/AOCP/2016) </w:t>
      </w:r>
      <w:r>
        <w:rPr>
          <w:color w:val="1F4E79"/>
          <w:sz w:val="28"/>
        </w:rPr>
        <w:t>Ao lançar um dado quatro vezes, de forma imparcial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e</w:t>
      </w:r>
      <w:r>
        <w:rPr>
          <w:color w:val="1F4E79"/>
          <w:spacing w:val="-4"/>
          <w:sz w:val="28"/>
        </w:rPr>
        <w:t xml:space="preserve"> </w:t>
      </w:r>
      <w:r>
        <w:rPr>
          <w:color w:val="1F4E79"/>
          <w:sz w:val="28"/>
        </w:rPr>
        <w:t>independente,</w:t>
      </w:r>
      <w:r>
        <w:rPr>
          <w:color w:val="1F4E79"/>
          <w:spacing w:val="-7"/>
          <w:sz w:val="28"/>
        </w:rPr>
        <w:t xml:space="preserve"> </w:t>
      </w:r>
      <w:r>
        <w:rPr>
          <w:color w:val="1F4E79"/>
          <w:sz w:val="28"/>
        </w:rPr>
        <w:t>qual</w:t>
      </w:r>
      <w:r>
        <w:rPr>
          <w:color w:val="1F4E79"/>
          <w:spacing w:val="-2"/>
          <w:sz w:val="28"/>
        </w:rPr>
        <w:t xml:space="preserve"> </w:t>
      </w:r>
      <w:r>
        <w:rPr>
          <w:color w:val="1F4E79"/>
          <w:sz w:val="28"/>
        </w:rPr>
        <w:t>é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>a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>probabilidade</w:t>
      </w:r>
      <w:r>
        <w:rPr>
          <w:color w:val="1F4E79"/>
          <w:spacing w:val="-2"/>
          <w:sz w:val="28"/>
        </w:rPr>
        <w:t xml:space="preserve"> </w:t>
      </w:r>
      <w:r>
        <w:rPr>
          <w:color w:val="1F4E79"/>
          <w:sz w:val="28"/>
        </w:rPr>
        <w:t>de</w:t>
      </w:r>
      <w:r>
        <w:rPr>
          <w:color w:val="1F4E79"/>
          <w:spacing w:val="-4"/>
          <w:sz w:val="28"/>
        </w:rPr>
        <w:t xml:space="preserve"> </w:t>
      </w:r>
      <w:r>
        <w:rPr>
          <w:color w:val="1F4E79"/>
          <w:sz w:val="28"/>
        </w:rPr>
        <w:t>ocorrer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número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>par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nos três primeiros lançamentos e número ímpar no quarto lançamento?</w:t>
      </w:r>
    </w:p>
    <w:p w14:paraId="06E351EB">
      <w:pPr>
        <w:pStyle w:val="10"/>
        <w:numPr>
          <w:ilvl w:val="1"/>
          <w:numId w:val="6"/>
        </w:numPr>
        <w:tabs>
          <w:tab w:val="left" w:pos="1024"/>
        </w:tabs>
        <w:spacing w:before="119" w:after="0" w:line="240" w:lineRule="auto"/>
        <w:ind w:left="1024" w:right="0" w:hanging="281"/>
        <w:jc w:val="left"/>
        <w:rPr>
          <w:color w:val="1F4E79"/>
          <w:sz w:val="28"/>
        </w:rPr>
      </w:pPr>
      <w:r>
        <w:rPr>
          <w:color w:val="1F4E79"/>
          <w:spacing w:val="-5"/>
          <w:sz w:val="28"/>
        </w:rPr>
        <w:t>50%</w:t>
      </w:r>
    </w:p>
    <w:p w14:paraId="281D93FA">
      <w:pPr>
        <w:pStyle w:val="10"/>
        <w:numPr>
          <w:ilvl w:val="1"/>
          <w:numId w:val="6"/>
        </w:numPr>
        <w:tabs>
          <w:tab w:val="left" w:pos="1036"/>
        </w:tabs>
        <w:spacing w:before="114" w:after="0" w:line="240" w:lineRule="auto"/>
        <w:ind w:left="1036" w:right="0" w:hanging="293"/>
        <w:jc w:val="left"/>
        <w:rPr>
          <w:color w:val="1F4E79"/>
          <w:sz w:val="28"/>
        </w:rPr>
      </w:pPr>
      <w:r>
        <w:rPr>
          <w:color w:val="1F4E79"/>
          <w:spacing w:val="-5"/>
          <w:sz w:val="28"/>
        </w:rPr>
        <w:t>25%</w:t>
      </w:r>
    </w:p>
    <w:p w14:paraId="554A36E3">
      <w:pPr>
        <w:pStyle w:val="10"/>
        <w:numPr>
          <w:ilvl w:val="1"/>
          <w:numId w:val="6"/>
        </w:numPr>
        <w:tabs>
          <w:tab w:val="left" w:pos="1008"/>
        </w:tabs>
        <w:spacing w:before="114" w:after="0" w:line="240" w:lineRule="auto"/>
        <w:ind w:left="1008" w:right="0" w:hanging="265"/>
        <w:jc w:val="left"/>
        <w:rPr>
          <w:color w:val="1F4E79"/>
          <w:sz w:val="28"/>
        </w:rPr>
      </w:pPr>
      <w:r>
        <w:rPr>
          <w:color w:val="1F4E79"/>
          <w:spacing w:val="-2"/>
          <w:sz w:val="28"/>
        </w:rPr>
        <w:t>12,5%</w:t>
      </w:r>
    </w:p>
    <w:p w14:paraId="2703FFC7">
      <w:pPr>
        <w:pStyle w:val="7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53975</wp:posOffset>
                </wp:positionV>
                <wp:extent cx="967740" cy="802005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02005"/>
                          <a:chOff x="0" y="0"/>
                          <a:chExt cx="967740" cy="8020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96774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E2012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587"/>
                                </w:tabs>
                                <w:spacing w:before="29"/>
                                <w:ind w:left="587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3,125%</w:t>
                              </w:r>
                            </w:p>
                            <w:p w14:paraId="0CF68B7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581"/>
                                </w:tabs>
                                <w:spacing w:before="115"/>
                                <w:ind w:left="581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6,25%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26" o:spt="203" style="position:absolute;left:0pt;margin-left:40.4pt;margin-top:4.25pt;height:63.15pt;width:76.2pt;mso-position-horizontal-relative:page;mso-wrap-distance-bottom:0pt;mso-wrap-distance-top:0pt;z-index:-251616256;mso-width-relative:page;mso-height-relative:page;" coordsize="967740,802005" o:gfxdata="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">
                <o:lock v:ext="edit" aspectratio="f"/>
                <v:shape id="Image 82" o:spid="_x0000_s1026" o:spt="75" type="#_x0000_t75" style="position:absolute;left:0;top:0;height:801624;width:967740;" filled="f" o:preferrelative="t" stroked="f" coordsize="21600,21600" o:gfxdata="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VQ2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83" o:spid="_x0000_s1026" o:spt="202" type="#_x0000_t202" style="position:absolute;left:0;top:0;height:802005;width:96774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E2012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587"/>
                          </w:tabs>
                          <w:spacing w:before="29"/>
                          <w:ind w:left="587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3,125%</w:t>
                        </w:r>
                      </w:p>
                      <w:p w14:paraId="0CF68B7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581"/>
                          </w:tabs>
                          <w:spacing w:before="115"/>
                          <w:ind w:left="581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6,25%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53832A">
      <w:pPr>
        <w:pStyle w:val="7"/>
      </w:pPr>
    </w:p>
    <w:p w14:paraId="638E8F60">
      <w:pPr>
        <w:pStyle w:val="7"/>
      </w:pPr>
    </w:p>
    <w:p w14:paraId="1B7EE068">
      <w:pPr>
        <w:pStyle w:val="7"/>
      </w:pPr>
    </w:p>
    <w:p w14:paraId="47786BDE">
      <w:pPr>
        <w:pStyle w:val="7"/>
      </w:pPr>
    </w:p>
    <w:p w14:paraId="173F57DC">
      <w:pPr>
        <w:pStyle w:val="7"/>
        <w:spacing w:before="300"/>
      </w:pPr>
    </w:p>
    <w:p w14:paraId="17F170DE">
      <w:pPr>
        <w:pStyle w:val="10"/>
        <w:numPr>
          <w:ilvl w:val="0"/>
          <w:numId w:val="6"/>
        </w:numPr>
        <w:tabs>
          <w:tab w:val="left" w:pos="1185"/>
        </w:tabs>
        <w:spacing w:before="0" w:after="0" w:line="235" w:lineRule="auto"/>
        <w:ind w:left="668" w:right="680" w:firstLine="0"/>
        <w:jc w:val="both"/>
        <w:rPr>
          <w:b/>
          <w:color w:val="1F4E79"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-264795</wp:posOffset>
                </wp:positionV>
                <wp:extent cx="6096000" cy="3429000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30pt;margin-top:-20.85pt;height:270pt;width:480pt;mso-position-horizontal-relative:page;z-index:-251640832;mso-width-relative:page;mso-height-relative:page;" coordsize="6096000,3429000" o:gfxdata="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iiiigAooooAKKKKACiiigAooooAKKKKACiiigAooooAKKK&#10;fQAUUUUAFFFFABRRRQAU6iigAooooAKKKKACiin0AFFFFABRRRQAUUUUAFFFFAD6KKKACiiigAoo&#10;ooAKKKKAHUUUUAFFFFABRRRQAUUUUAFFFFABRRRQAUUUUAFP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r2djx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eRLcjnDt17HLrmGOkmIR++O1wB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">
                <o:lock v:ext="edit" aspectratio="f"/>
                <v:shape id="Image 85" o:spid="_x0000_s1026" o:spt="75" type="#_x0000_t75" style="position:absolute;left:0;top:0;height:3429000;width:6096000;" filled="f" o:preferrelative="t" stroked="f" coordsize="21600,21600" o:gfxdata="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+X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86" o:spid="_x0000_s1026" o:spt="75" type="#_x0000_t75" style="position:absolute;left:132587;top:2164079;height:801624;width:967740;" filled="f" o:preferrelative="t" stroked="f" coordsize="21600,21600" o:gfxdata="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rkV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 xml:space="preserve">(Pref. de Sítio Novo-RN/FUNCERN/2018) </w:t>
      </w:r>
      <w:r>
        <w:rPr>
          <w:color w:val="1F4E79"/>
          <w:sz w:val="28"/>
        </w:rPr>
        <w:t>Cláudio desafia seus três irmãos Luciano, Rodrigo e Pedro para partidas de um jogo de videogame. Considerando a habilidade que cada um tem nesse jogo e que cada partida acontece totalmente independente uma da outra, a probabilidade de Luciano vencer é de 50%; a de que Rodrigo vença é de 25%; e a de que</w:t>
      </w:r>
      <w:r>
        <w:rPr>
          <w:color w:val="1F4E79"/>
          <w:spacing w:val="40"/>
          <w:sz w:val="28"/>
        </w:rPr>
        <w:t xml:space="preserve"> </w:t>
      </w:r>
      <w:r>
        <w:rPr>
          <w:color w:val="1F4E79"/>
          <w:sz w:val="28"/>
        </w:rPr>
        <w:t>Pedro seja vencedor é de 40%. A probabilidade de que Cláudio vença as três partidas dos irmãos é de</w:t>
      </w:r>
    </w:p>
    <w:p w14:paraId="6B7F5F07">
      <w:pPr>
        <w:pStyle w:val="10"/>
        <w:numPr>
          <w:ilvl w:val="1"/>
          <w:numId w:val="6"/>
        </w:numPr>
        <w:tabs>
          <w:tab w:val="left" w:pos="949"/>
        </w:tabs>
        <w:spacing w:before="123" w:after="0" w:line="240" w:lineRule="auto"/>
        <w:ind w:left="949" w:right="0" w:hanging="281"/>
        <w:jc w:val="left"/>
        <w:rPr>
          <w:color w:val="1F4E79"/>
          <w:sz w:val="28"/>
        </w:rPr>
      </w:pPr>
      <w:r>
        <w:rPr>
          <w:color w:val="1F4E79"/>
          <w:spacing w:val="-2"/>
          <w:sz w:val="28"/>
        </w:rPr>
        <w:t>30,0%</w:t>
      </w:r>
    </w:p>
    <w:p w14:paraId="61E1E97B">
      <w:pPr>
        <w:pStyle w:val="10"/>
        <w:numPr>
          <w:ilvl w:val="1"/>
          <w:numId w:val="6"/>
        </w:numPr>
        <w:tabs>
          <w:tab w:val="left" w:pos="961"/>
        </w:tabs>
        <w:spacing w:before="114" w:after="0" w:line="240" w:lineRule="auto"/>
        <w:ind w:left="961" w:right="0" w:hanging="293"/>
        <w:jc w:val="left"/>
        <w:rPr>
          <w:color w:val="1F4E79"/>
          <w:sz w:val="28"/>
        </w:rPr>
      </w:pPr>
      <w:r>
        <w:rPr>
          <w:color w:val="1F4E79"/>
          <w:spacing w:val="-2"/>
          <w:sz w:val="28"/>
        </w:rPr>
        <w:t>22,5%</w:t>
      </w:r>
    </w:p>
    <w:p w14:paraId="4C0F4D29">
      <w:pPr>
        <w:pStyle w:val="10"/>
        <w:numPr>
          <w:ilvl w:val="1"/>
          <w:numId w:val="6"/>
        </w:numPr>
        <w:tabs>
          <w:tab w:val="left" w:pos="933"/>
        </w:tabs>
        <w:spacing w:before="114" w:after="0" w:line="240" w:lineRule="auto"/>
        <w:ind w:left="933" w:right="0" w:hanging="265"/>
        <w:jc w:val="left"/>
        <w:rPr>
          <w:color w:val="1F4E79"/>
          <w:sz w:val="28"/>
        </w:rPr>
      </w:pPr>
      <w:r>
        <w:rPr>
          <w:color w:val="1F4E79"/>
          <w:spacing w:val="-2"/>
          <w:sz w:val="28"/>
        </w:rPr>
        <w:t>15,5%</w:t>
      </w:r>
    </w:p>
    <w:p w14:paraId="63AC5C5E">
      <w:pPr>
        <w:pStyle w:val="10"/>
        <w:numPr>
          <w:ilvl w:val="1"/>
          <w:numId w:val="6"/>
        </w:numPr>
        <w:tabs>
          <w:tab w:val="left" w:pos="962"/>
        </w:tabs>
        <w:spacing w:before="114" w:after="0" w:line="240" w:lineRule="auto"/>
        <w:ind w:left="962" w:right="0" w:hanging="294"/>
        <w:jc w:val="left"/>
        <w:rPr>
          <w:color w:val="1F4E79"/>
          <w:sz w:val="28"/>
        </w:rPr>
      </w:pPr>
      <w:r>
        <w:rPr>
          <w:color w:val="1F4E79"/>
          <w:spacing w:val="-2"/>
          <w:sz w:val="28"/>
        </w:rPr>
        <w:t>50,0%</w:t>
      </w:r>
    </w:p>
    <w:p w14:paraId="2EC20E77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1DA9C631">
      <w:pPr>
        <w:spacing w:before="361"/>
        <w:ind w:left="301" w:right="303" w:firstLine="0"/>
        <w:jc w:val="center"/>
        <w:rPr>
          <w:b/>
          <w:sz w:val="36"/>
        </w:rPr>
      </w:pPr>
      <w:r>
        <w:rPr>
          <w:b/>
          <w:sz w:val="36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5080</wp:posOffset>
            </wp:positionV>
            <wp:extent cx="6096000" cy="342900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E61AC"/>
          <w:sz w:val="36"/>
        </w:rPr>
        <w:t>Probabilidade</w:t>
      </w:r>
      <w:r>
        <w:rPr>
          <w:b/>
          <w:color w:val="0E61AC"/>
          <w:spacing w:val="-8"/>
          <w:sz w:val="36"/>
        </w:rPr>
        <w:t xml:space="preserve"> </w:t>
      </w:r>
      <w:r>
        <w:rPr>
          <w:b/>
          <w:color w:val="0E61AC"/>
          <w:sz w:val="36"/>
        </w:rPr>
        <w:t>de</w:t>
      </w:r>
      <w:r>
        <w:rPr>
          <w:b/>
          <w:color w:val="0E61AC"/>
          <w:spacing w:val="-6"/>
          <w:sz w:val="36"/>
        </w:rPr>
        <w:t xml:space="preserve"> </w:t>
      </w:r>
      <w:r>
        <w:rPr>
          <w:b/>
          <w:color w:val="0E61AC"/>
          <w:sz w:val="36"/>
        </w:rPr>
        <w:t>A</w:t>
      </w:r>
      <w:r>
        <w:rPr>
          <w:b/>
          <w:color w:val="0E61AC"/>
          <w:spacing w:val="-5"/>
          <w:sz w:val="36"/>
        </w:rPr>
        <w:t xml:space="preserve"> </w:t>
      </w:r>
      <w:r>
        <w:rPr>
          <w:b/>
          <w:color w:val="0E61AC"/>
          <w:sz w:val="36"/>
        </w:rPr>
        <w:t>“OU”</w:t>
      </w:r>
      <w:r>
        <w:rPr>
          <w:b/>
          <w:color w:val="0E61AC"/>
          <w:spacing w:val="-3"/>
          <w:sz w:val="36"/>
        </w:rPr>
        <w:t xml:space="preserve"> </w:t>
      </w:r>
      <w:r>
        <w:rPr>
          <w:b/>
          <w:color w:val="0E61AC"/>
          <w:sz w:val="36"/>
        </w:rPr>
        <w:t>B</w:t>
      </w:r>
      <w:r>
        <w:rPr>
          <w:b/>
          <w:color w:val="0E61AC"/>
          <w:spacing w:val="-7"/>
          <w:sz w:val="36"/>
        </w:rPr>
        <w:t xml:space="preserve"> </w:t>
      </w:r>
      <w:r>
        <w:rPr>
          <w:b/>
          <w:color w:val="0E61AC"/>
          <w:sz w:val="36"/>
        </w:rPr>
        <w:t>=</w:t>
      </w:r>
      <w:r>
        <w:rPr>
          <w:b/>
          <w:color w:val="0E61AC"/>
          <w:spacing w:val="-5"/>
          <w:sz w:val="36"/>
        </w:rPr>
        <w:t xml:space="preserve"> </w:t>
      </w:r>
      <w:r>
        <w:rPr>
          <w:b/>
          <w:color w:val="0E61AC"/>
          <w:sz w:val="36"/>
        </w:rPr>
        <w:t>Regra</w:t>
      </w:r>
      <w:r>
        <w:rPr>
          <w:b/>
          <w:color w:val="0E61AC"/>
          <w:spacing w:val="-7"/>
          <w:sz w:val="36"/>
        </w:rPr>
        <w:t xml:space="preserve"> </w:t>
      </w:r>
      <w:r>
        <w:rPr>
          <w:b/>
          <w:color w:val="0E61AC"/>
          <w:sz w:val="36"/>
        </w:rPr>
        <w:t>do</w:t>
      </w:r>
      <w:r>
        <w:rPr>
          <w:b/>
          <w:color w:val="0E61AC"/>
          <w:spacing w:val="-3"/>
          <w:sz w:val="36"/>
        </w:rPr>
        <w:t xml:space="preserve"> </w:t>
      </w:r>
      <w:r>
        <w:rPr>
          <w:b/>
          <w:color w:val="0E61AC"/>
          <w:spacing w:val="-4"/>
          <w:sz w:val="36"/>
        </w:rPr>
        <w:t>“OU”</w:t>
      </w:r>
    </w:p>
    <w:p w14:paraId="6BC339CE">
      <w:pPr>
        <w:pStyle w:val="7"/>
        <w:spacing w:before="240" w:line="235" w:lineRule="auto"/>
        <w:ind w:left="675" w:right="671"/>
        <w:jc w:val="both"/>
      </w:pPr>
      <w:r>
        <w:rPr>
          <w:color w:val="1F4E79"/>
        </w:rPr>
        <w:t>Sabendo que A e B são dois eventos, podemos dizer que a probabilidade de ocorrer um evento A OU ocorrer um evento B é dada pela SOMA da probabilidade de A com probabilidade de B, DIMINUINDO da probabilidade de ambas ocorrerem juntas. Fica assim:</w:t>
      </w:r>
    </w:p>
    <w:p w14:paraId="2BE63304">
      <w:pPr>
        <w:pStyle w:val="7"/>
        <w:spacing w:before="7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492125</wp:posOffset>
                </wp:positionH>
                <wp:positionV relativeFrom="paragraph">
                  <wp:posOffset>135890</wp:posOffset>
                </wp:positionV>
                <wp:extent cx="5654040" cy="1385570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1385570"/>
                          <a:chOff x="0" y="0"/>
                          <a:chExt cx="5654040" cy="138557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1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219456" y="0"/>
                            <a:ext cx="543496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570230">
                                <a:moveTo>
                                  <a:pt x="5339588" y="0"/>
                                </a:moveTo>
                                <a:lnTo>
                                  <a:pt x="94996" y="0"/>
                                </a:lnTo>
                                <a:lnTo>
                                  <a:pt x="58019" y="7467"/>
                                </a:lnTo>
                                <a:lnTo>
                                  <a:pt x="27824" y="27828"/>
                                </a:lnTo>
                                <a:lnTo>
                                  <a:pt x="7465" y="58025"/>
                                </a:lnTo>
                                <a:lnTo>
                                  <a:pt x="0" y="94996"/>
                                </a:lnTo>
                                <a:lnTo>
                                  <a:pt x="0" y="474980"/>
                                </a:lnTo>
                                <a:lnTo>
                                  <a:pt x="7465" y="511950"/>
                                </a:lnTo>
                                <a:lnTo>
                                  <a:pt x="27824" y="542147"/>
                                </a:lnTo>
                                <a:lnTo>
                                  <a:pt x="58019" y="562508"/>
                                </a:lnTo>
                                <a:lnTo>
                                  <a:pt x="94996" y="569976"/>
                                </a:lnTo>
                                <a:lnTo>
                                  <a:pt x="5339588" y="569976"/>
                                </a:lnTo>
                                <a:lnTo>
                                  <a:pt x="5376558" y="562508"/>
                                </a:lnTo>
                                <a:lnTo>
                                  <a:pt x="5406755" y="542147"/>
                                </a:lnTo>
                                <a:lnTo>
                                  <a:pt x="5427116" y="511950"/>
                                </a:lnTo>
                                <a:lnTo>
                                  <a:pt x="5434583" y="474980"/>
                                </a:lnTo>
                                <a:lnTo>
                                  <a:pt x="5434583" y="94996"/>
                                </a:lnTo>
                                <a:lnTo>
                                  <a:pt x="5427116" y="58025"/>
                                </a:lnTo>
                                <a:lnTo>
                                  <a:pt x="5406755" y="27828"/>
                                </a:lnTo>
                                <a:lnTo>
                                  <a:pt x="5376558" y="7467"/>
                                </a:lnTo>
                                <a:lnTo>
                                  <a:pt x="5339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7029" y="181736"/>
                            <a:ext cx="380872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236220">
                                <a:moveTo>
                                  <a:pt x="78536" y="9652"/>
                                </a:moveTo>
                                <a:lnTo>
                                  <a:pt x="75184" y="0"/>
                                </a:lnTo>
                                <a:lnTo>
                                  <a:pt x="58089" y="6172"/>
                                </a:lnTo>
                                <a:lnTo>
                                  <a:pt x="43103" y="15138"/>
                                </a:lnTo>
                                <a:lnTo>
                                  <a:pt x="10934" y="58051"/>
                                </a:lnTo>
                                <a:lnTo>
                                  <a:pt x="1206" y="96342"/>
                                </a:lnTo>
                                <a:lnTo>
                                  <a:pt x="0" y="117983"/>
                                </a:lnTo>
                                <a:lnTo>
                                  <a:pt x="1092" y="137502"/>
                                </a:lnTo>
                                <a:lnTo>
                                  <a:pt x="1206" y="139636"/>
                                </a:lnTo>
                                <a:lnTo>
                                  <a:pt x="10896" y="177927"/>
                                </a:lnTo>
                                <a:lnTo>
                                  <a:pt x="43027" y="220662"/>
                                </a:lnTo>
                                <a:lnTo>
                                  <a:pt x="75184" y="235712"/>
                                </a:lnTo>
                                <a:lnTo>
                                  <a:pt x="78168" y="226187"/>
                                </a:lnTo>
                                <a:lnTo>
                                  <a:pt x="64731" y="220268"/>
                                </a:lnTo>
                                <a:lnTo>
                                  <a:pt x="53136" y="212001"/>
                                </a:lnTo>
                                <a:lnTo>
                                  <a:pt x="29362" y="173405"/>
                                </a:lnTo>
                                <a:lnTo>
                                  <a:pt x="21551" y="117983"/>
                                </a:lnTo>
                                <a:lnTo>
                                  <a:pt x="21501" y="116713"/>
                                </a:lnTo>
                                <a:lnTo>
                                  <a:pt x="22364" y="96621"/>
                                </a:lnTo>
                                <a:lnTo>
                                  <a:pt x="35483" y="46990"/>
                                </a:lnTo>
                                <a:lnTo>
                                  <a:pt x="64935" y="15557"/>
                                </a:lnTo>
                                <a:lnTo>
                                  <a:pt x="78536" y="9652"/>
                                </a:lnTo>
                                <a:close/>
                              </a:path>
                              <a:path w="3808729" h="236220">
                                <a:moveTo>
                                  <a:pt x="867105" y="117983"/>
                                </a:moveTo>
                                <a:lnTo>
                                  <a:pt x="865898" y="96621"/>
                                </a:lnTo>
                                <a:lnTo>
                                  <a:pt x="865886" y="96342"/>
                                </a:lnTo>
                                <a:lnTo>
                                  <a:pt x="862241" y="76365"/>
                                </a:lnTo>
                                <a:lnTo>
                                  <a:pt x="836879" y="26885"/>
                                </a:lnTo>
                                <a:lnTo>
                                  <a:pt x="791921" y="0"/>
                                </a:lnTo>
                                <a:lnTo>
                                  <a:pt x="788492" y="9652"/>
                                </a:lnTo>
                                <a:lnTo>
                                  <a:pt x="802182" y="15557"/>
                                </a:lnTo>
                                <a:lnTo>
                                  <a:pt x="813930" y="23749"/>
                                </a:lnTo>
                                <a:lnTo>
                                  <a:pt x="837755" y="61734"/>
                                </a:lnTo>
                                <a:lnTo>
                                  <a:pt x="845642" y="116713"/>
                                </a:lnTo>
                                <a:lnTo>
                                  <a:pt x="844753" y="137502"/>
                                </a:lnTo>
                                <a:lnTo>
                                  <a:pt x="831672" y="188468"/>
                                </a:lnTo>
                                <a:lnTo>
                                  <a:pt x="802322" y="220268"/>
                                </a:lnTo>
                                <a:lnTo>
                                  <a:pt x="788873" y="226187"/>
                                </a:lnTo>
                                <a:lnTo>
                                  <a:pt x="791921" y="235712"/>
                                </a:lnTo>
                                <a:lnTo>
                                  <a:pt x="836904" y="209003"/>
                                </a:lnTo>
                                <a:lnTo>
                                  <a:pt x="862241" y="159613"/>
                                </a:lnTo>
                                <a:lnTo>
                                  <a:pt x="865886" y="139636"/>
                                </a:lnTo>
                                <a:lnTo>
                                  <a:pt x="867105" y="117983"/>
                                </a:lnTo>
                                <a:close/>
                              </a:path>
                              <a:path w="3808729" h="236220">
                                <a:moveTo>
                                  <a:pt x="1463878" y="9652"/>
                                </a:moveTo>
                                <a:lnTo>
                                  <a:pt x="1460449" y="0"/>
                                </a:lnTo>
                                <a:lnTo>
                                  <a:pt x="1443393" y="6172"/>
                                </a:lnTo>
                                <a:lnTo>
                                  <a:pt x="1428445" y="15138"/>
                                </a:lnTo>
                                <a:lnTo>
                                  <a:pt x="1396238" y="58051"/>
                                </a:lnTo>
                                <a:lnTo>
                                  <a:pt x="1386471" y="96342"/>
                                </a:lnTo>
                                <a:lnTo>
                                  <a:pt x="1385265" y="117983"/>
                                </a:lnTo>
                                <a:lnTo>
                                  <a:pt x="1386357" y="137502"/>
                                </a:lnTo>
                                <a:lnTo>
                                  <a:pt x="1386471" y="139636"/>
                                </a:lnTo>
                                <a:lnTo>
                                  <a:pt x="1396187" y="177927"/>
                                </a:lnTo>
                                <a:lnTo>
                                  <a:pt x="1428330" y="220662"/>
                                </a:lnTo>
                                <a:lnTo>
                                  <a:pt x="1460449" y="235712"/>
                                </a:lnTo>
                                <a:lnTo>
                                  <a:pt x="1463497" y="226187"/>
                                </a:lnTo>
                                <a:lnTo>
                                  <a:pt x="1450035" y="220268"/>
                                </a:lnTo>
                                <a:lnTo>
                                  <a:pt x="1438440" y="212001"/>
                                </a:lnTo>
                                <a:lnTo>
                                  <a:pt x="1414665" y="173405"/>
                                </a:lnTo>
                                <a:lnTo>
                                  <a:pt x="1406906" y="117983"/>
                                </a:lnTo>
                                <a:lnTo>
                                  <a:pt x="1406855" y="116713"/>
                                </a:lnTo>
                                <a:lnTo>
                                  <a:pt x="1407706" y="96621"/>
                                </a:lnTo>
                                <a:lnTo>
                                  <a:pt x="1420825" y="46990"/>
                                </a:lnTo>
                                <a:lnTo>
                                  <a:pt x="1450251" y="15557"/>
                                </a:lnTo>
                                <a:lnTo>
                                  <a:pt x="1463878" y="9652"/>
                                </a:lnTo>
                                <a:close/>
                              </a:path>
                              <a:path w="3808729" h="236220">
                                <a:moveTo>
                                  <a:pt x="2151837" y="117983"/>
                                </a:moveTo>
                                <a:lnTo>
                                  <a:pt x="2150630" y="96621"/>
                                </a:lnTo>
                                <a:lnTo>
                                  <a:pt x="2150618" y="96342"/>
                                </a:lnTo>
                                <a:lnTo>
                                  <a:pt x="2146973" y="76365"/>
                                </a:lnTo>
                                <a:lnTo>
                                  <a:pt x="2121611" y="26885"/>
                                </a:lnTo>
                                <a:lnTo>
                                  <a:pt x="2076653" y="0"/>
                                </a:lnTo>
                                <a:lnTo>
                                  <a:pt x="2073224" y="9652"/>
                                </a:lnTo>
                                <a:lnTo>
                                  <a:pt x="2086914" y="15557"/>
                                </a:lnTo>
                                <a:lnTo>
                                  <a:pt x="2098662" y="23749"/>
                                </a:lnTo>
                                <a:lnTo>
                                  <a:pt x="2122487" y="61734"/>
                                </a:lnTo>
                                <a:lnTo>
                                  <a:pt x="2130374" y="116713"/>
                                </a:lnTo>
                                <a:lnTo>
                                  <a:pt x="2129485" y="137502"/>
                                </a:lnTo>
                                <a:lnTo>
                                  <a:pt x="2116404" y="188468"/>
                                </a:lnTo>
                                <a:lnTo>
                                  <a:pt x="2087054" y="220268"/>
                                </a:lnTo>
                                <a:lnTo>
                                  <a:pt x="2073605" y="226187"/>
                                </a:lnTo>
                                <a:lnTo>
                                  <a:pt x="2076653" y="235712"/>
                                </a:lnTo>
                                <a:lnTo>
                                  <a:pt x="2121636" y="209003"/>
                                </a:lnTo>
                                <a:lnTo>
                                  <a:pt x="2146973" y="159613"/>
                                </a:lnTo>
                                <a:lnTo>
                                  <a:pt x="2150618" y="139636"/>
                                </a:lnTo>
                                <a:lnTo>
                                  <a:pt x="2151837" y="117983"/>
                                </a:lnTo>
                                <a:close/>
                              </a:path>
                              <a:path w="3808729" h="236220">
                                <a:moveTo>
                                  <a:pt x="2750134" y="9652"/>
                                </a:moveTo>
                                <a:lnTo>
                                  <a:pt x="2746705" y="0"/>
                                </a:lnTo>
                                <a:lnTo>
                                  <a:pt x="2729649" y="6172"/>
                                </a:lnTo>
                                <a:lnTo>
                                  <a:pt x="2714688" y="15138"/>
                                </a:lnTo>
                                <a:lnTo>
                                  <a:pt x="2682494" y="58051"/>
                                </a:lnTo>
                                <a:lnTo>
                                  <a:pt x="2672727" y="96342"/>
                                </a:lnTo>
                                <a:lnTo>
                                  <a:pt x="2671521" y="117983"/>
                                </a:lnTo>
                                <a:lnTo>
                                  <a:pt x="2672613" y="137502"/>
                                </a:lnTo>
                                <a:lnTo>
                                  <a:pt x="2672727" y="139636"/>
                                </a:lnTo>
                                <a:lnTo>
                                  <a:pt x="2682443" y="177927"/>
                                </a:lnTo>
                                <a:lnTo>
                                  <a:pt x="2714587" y="220662"/>
                                </a:lnTo>
                                <a:lnTo>
                                  <a:pt x="2746705" y="235712"/>
                                </a:lnTo>
                                <a:lnTo>
                                  <a:pt x="2749753" y="226187"/>
                                </a:lnTo>
                                <a:lnTo>
                                  <a:pt x="2736291" y="220268"/>
                                </a:lnTo>
                                <a:lnTo>
                                  <a:pt x="2724696" y="212001"/>
                                </a:lnTo>
                                <a:lnTo>
                                  <a:pt x="2700921" y="173405"/>
                                </a:lnTo>
                                <a:lnTo>
                                  <a:pt x="2693162" y="117983"/>
                                </a:lnTo>
                                <a:lnTo>
                                  <a:pt x="2693111" y="116713"/>
                                </a:lnTo>
                                <a:lnTo>
                                  <a:pt x="2693962" y="96621"/>
                                </a:lnTo>
                                <a:lnTo>
                                  <a:pt x="2707081" y="46990"/>
                                </a:lnTo>
                                <a:lnTo>
                                  <a:pt x="2736507" y="15557"/>
                                </a:lnTo>
                                <a:lnTo>
                                  <a:pt x="2750134" y="9652"/>
                                </a:lnTo>
                                <a:close/>
                              </a:path>
                              <a:path w="3808729" h="236220">
                                <a:moveTo>
                                  <a:pt x="2996133" y="117983"/>
                                </a:moveTo>
                                <a:lnTo>
                                  <a:pt x="2994926" y="96621"/>
                                </a:lnTo>
                                <a:lnTo>
                                  <a:pt x="2994914" y="96342"/>
                                </a:lnTo>
                                <a:lnTo>
                                  <a:pt x="2991269" y="76365"/>
                                </a:lnTo>
                                <a:lnTo>
                                  <a:pt x="2965907" y="26885"/>
                                </a:lnTo>
                                <a:lnTo>
                                  <a:pt x="2920949" y="0"/>
                                </a:lnTo>
                                <a:lnTo>
                                  <a:pt x="2917520" y="9652"/>
                                </a:lnTo>
                                <a:lnTo>
                                  <a:pt x="2931210" y="15557"/>
                                </a:lnTo>
                                <a:lnTo>
                                  <a:pt x="2942958" y="23749"/>
                                </a:lnTo>
                                <a:lnTo>
                                  <a:pt x="2966783" y="61734"/>
                                </a:lnTo>
                                <a:lnTo>
                                  <a:pt x="2974670" y="116713"/>
                                </a:lnTo>
                                <a:lnTo>
                                  <a:pt x="2973781" y="137502"/>
                                </a:lnTo>
                                <a:lnTo>
                                  <a:pt x="2960700" y="188468"/>
                                </a:lnTo>
                                <a:lnTo>
                                  <a:pt x="2931350" y="220268"/>
                                </a:lnTo>
                                <a:lnTo>
                                  <a:pt x="2917901" y="226187"/>
                                </a:lnTo>
                                <a:lnTo>
                                  <a:pt x="2920949" y="235712"/>
                                </a:lnTo>
                                <a:lnTo>
                                  <a:pt x="2965932" y="209003"/>
                                </a:lnTo>
                                <a:lnTo>
                                  <a:pt x="2991269" y="159613"/>
                                </a:lnTo>
                                <a:lnTo>
                                  <a:pt x="2994914" y="139636"/>
                                </a:lnTo>
                                <a:lnTo>
                                  <a:pt x="2996133" y="117983"/>
                                </a:lnTo>
                                <a:close/>
                              </a:path>
                              <a:path w="3808729" h="236220">
                                <a:moveTo>
                                  <a:pt x="3565474" y="9652"/>
                                </a:moveTo>
                                <a:lnTo>
                                  <a:pt x="3562045" y="0"/>
                                </a:lnTo>
                                <a:lnTo>
                                  <a:pt x="3544989" y="6172"/>
                                </a:lnTo>
                                <a:lnTo>
                                  <a:pt x="3530028" y="15138"/>
                                </a:lnTo>
                                <a:lnTo>
                                  <a:pt x="3497834" y="58051"/>
                                </a:lnTo>
                                <a:lnTo>
                                  <a:pt x="3488067" y="96342"/>
                                </a:lnTo>
                                <a:lnTo>
                                  <a:pt x="3486861" y="117983"/>
                                </a:lnTo>
                                <a:lnTo>
                                  <a:pt x="3487953" y="137502"/>
                                </a:lnTo>
                                <a:lnTo>
                                  <a:pt x="3488067" y="139636"/>
                                </a:lnTo>
                                <a:lnTo>
                                  <a:pt x="3497783" y="177927"/>
                                </a:lnTo>
                                <a:lnTo>
                                  <a:pt x="3529927" y="220662"/>
                                </a:lnTo>
                                <a:lnTo>
                                  <a:pt x="3562045" y="235712"/>
                                </a:lnTo>
                                <a:lnTo>
                                  <a:pt x="3565093" y="226187"/>
                                </a:lnTo>
                                <a:lnTo>
                                  <a:pt x="3551631" y="220268"/>
                                </a:lnTo>
                                <a:lnTo>
                                  <a:pt x="3540036" y="212001"/>
                                </a:lnTo>
                                <a:lnTo>
                                  <a:pt x="3516261" y="173405"/>
                                </a:lnTo>
                                <a:lnTo>
                                  <a:pt x="3508502" y="117983"/>
                                </a:lnTo>
                                <a:lnTo>
                                  <a:pt x="3508451" y="116713"/>
                                </a:lnTo>
                                <a:lnTo>
                                  <a:pt x="3509302" y="96621"/>
                                </a:lnTo>
                                <a:lnTo>
                                  <a:pt x="3522421" y="46990"/>
                                </a:lnTo>
                                <a:lnTo>
                                  <a:pt x="3551847" y="15557"/>
                                </a:lnTo>
                                <a:lnTo>
                                  <a:pt x="3565474" y="9652"/>
                                </a:lnTo>
                                <a:close/>
                              </a:path>
                              <a:path w="3808729" h="236220">
                                <a:moveTo>
                                  <a:pt x="3808425" y="117983"/>
                                </a:moveTo>
                                <a:lnTo>
                                  <a:pt x="3807218" y="96621"/>
                                </a:lnTo>
                                <a:lnTo>
                                  <a:pt x="3807206" y="96342"/>
                                </a:lnTo>
                                <a:lnTo>
                                  <a:pt x="3803561" y="76365"/>
                                </a:lnTo>
                                <a:lnTo>
                                  <a:pt x="3778199" y="26885"/>
                                </a:lnTo>
                                <a:lnTo>
                                  <a:pt x="3733241" y="0"/>
                                </a:lnTo>
                                <a:lnTo>
                                  <a:pt x="3729812" y="9652"/>
                                </a:lnTo>
                                <a:lnTo>
                                  <a:pt x="3743502" y="15557"/>
                                </a:lnTo>
                                <a:lnTo>
                                  <a:pt x="3755250" y="23749"/>
                                </a:lnTo>
                                <a:lnTo>
                                  <a:pt x="3779075" y="61734"/>
                                </a:lnTo>
                                <a:lnTo>
                                  <a:pt x="3786962" y="116713"/>
                                </a:lnTo>
                                <a:lnTo>
                                  <a:pt x="3786073" y="137502"/>
                                </a:lnTo>
                                <a:lnTo>
                                  <a:pt x="3772992" y="188468"/>
                                </a:lnTo>
                                <a:lnTo>
                                  <a:pt x="3743642" y="220268"/>
                                </a:lnTo>
                                <a:lnTo>
                                  <a:pt x="3730193" y="226187"/>
                                </a:lnTo>
                                <a:lnTo>
                                  <a:pt x="3733241" y="235712"/>
                                </a:lnTo>
                                <a:lnTo>
                                  <a:pt x="3778224" y="209003"/>
                                </a:lnTo>
                                <a:lnTo>
                                  <a:pt x="3803561" y="159613"/>
                                </a:lnTo>
                                <a:lnTo>
                                  <a:pt x="3807206" y="139636"/>
                                </a:lnTo>
                                <a:lnTo>
                                  <a:pt x="3808425" y="117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65404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45854">
                              <w:pPr>
                                <w:tabs>
                                  <w:tab w:val="left" w:pos="2246"/>
                                  <w:tab w:val="left" w:pos="4269"/>
                                  <w:tab w:val="left" w:pos="5578"/>
                                  <w:tab w:val="left" w:pos="6860"/>
                                </w:tabs>
                                <w:spacing w:before="206"/>
                                <w:ind w:left="472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40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7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 xml:space="preserve">ou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10"/>
                                  <w:sz w:val="4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7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A ∪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10"/>
                                  <w:sz w:val="4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2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7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10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P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7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10"/>
                                  <w:sz w:val="40"/>
                                </w:rPr>
                                <w:t>B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z w:val="40"/>
                                </w:rPr>
                                <w:t>P(A ∩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4E79"/>
                                  <w:spacing w:val="-5"/>
                                  <w:sz w:val="40"/>
                                </w:rPr>
                                <w:t>𝐵)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38.75pt;margin-top:10.7pt;height:109.1pt;width:445.2pt;mso-position-horizontal-relative:page;mso-wrap-distance-bottom:0pt;mso-wrap-distance-top:0pt;z-index:-251615232;mso-width-relative:page;mso-height-relative:page;" coordsize="5654040,1385570" o:gfxdata="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">
                <o:lock v:ext="edit" aspectratio="f"/>
                <v:shape id="Image 89" o:spid="_x0000_s1026" o:spt="75" type="#_x0000_t75" style="position:absolute;left:0;top:583691;height:801624;width:967740;" filled="f" o:preferrelative="t" stroked="f" coordsize="21600,21600" o:gfxdata="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MdE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90" o:spid="_x0000_s1026" o:spt="100" style="position:absolute;left:219456;top:0;height:570230;width:5434965;" fillcolor="#FFF1CC" filled="t" stroked="f" coordsize="5434965,570230" o:gfxdata="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lfae5AAAA2wAA&#10;AA8AAAAAAAAAAQAgAAAAIgAAAGRycy9kb3ducmV2LnhtbFBLAQIUABQAAAAIAIdO4kAzLwWeOwAA&#10;ADkAAAAQAAAAAAAAAAEAIAAAAAgBAABkcnMvc2hhcGV4bWwueG1sUEsFBgAAAAAGAAYAWwEAALID&#10;AAAAAA==&#10;" path="m5339588,0l94996,0,58019,7467,27824,27828,7465,58025,0,94996,0,474980,7465,511950,27824,542147,58019,562508,94996,569976,5339588,569976,5376558,562508,5406755,542147,5427116,511950,5434583,474980,5434583,94996,5427116,58025,5406755,27828,5376558,7467,53395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467029;top:181736;height:236220;width:3808729;" fillcolor="#1F4E79" filled="t" stroked="f" coordsize="3808729,236220" o:gfxdata="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13yxy5AAAA2wAA&#10;AA8AAAAAAAAAAQAgAAAAIgAAAGRycy9kb3ducmV2LnhtbFBLAQIUABQAAAAIAIdO4kAzLwWeOwAA&#10;ADkAAAAQAAAAAAAAAAEAIAAAAAgBAABkcnMvc2hhcGV4bWwueG1sUEsFBgAAAAAGAAYAWwEAALID&#10;AAAAAA==&#10;" path="m78536,9652l75184,0,58089,6172,43103,15138,10934,58051,1206,96342,0,117983,1092,137502,1206,139636,10896,177927,43027,220662,75184,235712,78168,226187,64731,220268,53136,212001,29362,173405,21551,117983,21501,116713,22364,96621,35483,46990,64935,15557,78536,9652xem867105,117983l865898,96621,865886,96342,862241,76365,836879,26885,791921,0,788492,9652,802182,15557,813930,23749,837755,61734,845642,116713,844753,137502,831672,188468,802322,220268,788873,226187,791921,235712,836904,209003,862241,159613,865886,139636,867105,117983xem1463878,9652l1460449,0,1443393,6172,1428445,15138,1396238,58051,1386471,96342,1385265,117983,1386357,137502,1386471,139636,1396187,177927,1428330,220662,1460449,235712,1463497,226187,1450035,220268,1438440,212001,1414665,173405,1406906,117983,1406855,116713,1407706,96621,1420825,46990,1450251,15557,1463878,9652xem2151837,117983l2150630,96621,2150618,96342,2146973,76365,2121611,26885,2076653,0,2073224,9652,2086914,15557,2098662,23749,2122487,61734,2130374,116713,2129485,137502,2116404,188468,2087054,220268,2073605,226187,2076653,235712,2121636,209003,2146973,159613,2150618,139636,2151837,117983xem2750134,9652l2746705,0,2729649,6172,2714688,15138,2682494,58051,2672727,96342,2671521,117983,2672613,137502,2672727,139636,2682443,177927,2714587,220662,2746705,235712,2749753,226187,2736291,220268,2724696,212001,2700921,173405,2693162,117983,2693111,116713,2693962,96621,2707081,46990,2736507,15557,2750134,9652xem2996133,117983l2994926,96621,2994914,96342,2991269,76365,2965907,26885,2920949,0,2917520,9652,2931210,15557,2942958,23749,2966783,61734,2974670,116713,2973781,137502,2960700,188468,2931350,220268,2917901,226187,2920949,235712,2965932,209003,2991269,159613,2994914,139636,2996133,117983xem3565474,9652l3562045,0,3544989,6172,3530028,15138,3497834,58051,3488067,96342,3486861,117983,3487953,137502,3488067,139636,3497783,177927,3529927,220662,3562045,235712,3565093,226187,3551631,220268,3540036,212001,3516261,173405,3508502,117983,3508451,116713,3509302,96621,3522421,46990,3551847,15557,3565474,9652xem3808425,117983l3807218,96621,3807206,96342,3803561,76365,3778199,26885,3733241,0,3729812,9652,3743502,15557,3755250,23749,3779075,61734,3786962,116713,3786073,137502,3772992,188468,3743642,220268,3730193,226187,3733241,235712,3778224,209003,3803561,159613,3807206,139636,3808425,1179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0;top:0;height:1385570;width:5654040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45854">
                        <w:pPr>
                          <w:tabs>
                            <w:tab w:val="left" w:pos="2246"/>
                            <w:tab w:val="left" w:pos="4269"/>
                            <w:tab w:val="left" w:pos="5578"/>
                            <w:tab w:val="left" w:pos="6860"/>
                          </w:tabs>
                          <w:spacing w:before="206"/>
                          <w:ind w:left="472" w:right="0" w:firstLine="0"/>
                          <w:jc w:val="left"/>
                          <w:rPr>
                            <w:rFonts w:ascii="Cambria Math" w:hAnsi="Cambria Math" w:eastAsia="Cambria Math"/>
                            <w:sz w:val="40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P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7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A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 xml:space="preserve">ou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10"/>
                            <w:sz w:val="4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P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7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A ∪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10"/>
                            <w:sz w:val="4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2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P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7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10"/>
                            <w:sz w:val="40"/>
                          </w:rPr>
                          <w:t>A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P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7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10"/>
                            <w:sz w:val="40"/>
                          </w:rPr>
                          <w:t>B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z w:val="40"/>
                          </w:rPr>
                          <w:t>P(A ∩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/>
                            <w:color w:val="1F4E79"/>
                            <w:spacing w:val="-5"/>
                            <w:sz w:val="40"/>
                          </w:rPr>
                          <w:t>𝐵)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24E0210">
      <w:pPr>
        <w:pStyle w:val="7"/>
        <w:rPr>
          <w:sz w:val="20"/>
        </w:rPr>
      </w:pPr>
    </w:p>
    <w:p w14:paraId="5766C99D">
      <w:pPr>
        <w:pStyle w:val="7"/>
        <w:rPr>
          <w:sz w:val="20"/>
        </w:rPr>
      </w:pPr>
    </w:p>
    <w:p w14:paraId="257892D2">
      <w:pPr>
        <w:pStyle w:val="7"/>
        <w:rPr>
          <w:sz w:val="20"/>
        </w:rPr>
      </w:pPr>
    </w:p>
    <w:p w14:paraId="2A29A660">
      <w:pPr>
        <w:pStyle w:val="7"/>
        <w:rPr>
          <w:sz w:val="20"/>
        </w:rPr>
      </w:pPr>
    </w:p>
    <w:p w14:paraId="6385DC61">
      <w:pPr>
        <w:pStyle w:val="7"/>
        <w:rPr>
          <w:sz w:val="20"/>
        </w:rPr>
      </w:pPr>
    </w:p>
    <w:p w14:paraId="01A05061">
      <w:pPr>
        <w:pStyle w:val="7"/>
        <w:spacing w:before="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172085</wp:posOffset>
                </wp:positionV>
                <wp:extent cx="6096000" cy="342900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3EAB7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184007FA">
                              <w:pPr>
                                <w:spacing w:before="243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3836D2C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5"/>
                                </w:tabs>
                                <w:spacing w:before="0" w:line="235" w:lineRule="auto"/>
                                <w:ind w:left="516" w:right="351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 xml:space="preserve">(TCM-RJ/IBFC/2016)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Num envelope foram colocadas todas as 18 letras que formam a palavra CONSTITUCIONALISTA. A probabilidade de retirarmos uma letra desse envelope e ela ser consoante ou a letra O é:</w:t>
                              </w:r>
                            </w:p>
                            <w:p w14:paraId="1E33F7D8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797"/>
                                </w:tabs>
                                <w:spacing w:before="118"/>
                                <w:ind w:left="797" w:right="0" w:hanging="28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5/9</w:t>
                              </w:r>
                            </w:p>
                            <w:p w14:paraId="196B296E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809"/>
                                </w:tabs>
                                <w:spacing w:before="114"/>
                                <w:ind w:left="80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1/9</w:t>
                              </w:r>
                            </w:p>
                            <w:p w14:paraId="20D27E93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781"/>
                                </w:tabs>
                                <w:spacing w:before="114"/>
                                <w:ind w:left="781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11/18</w:t>
                              </w:r>
                            </w:p>
                            <w:p w14:paraId="336BBA0E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809"/>
                                </w:tabs>
                                <w:spacing w:before="115"/>
                                <w:ind w:left="809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2/3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30pt;margin-top:13.55pt;height:270pt;width:480pt;mso-position-horizontal-relative:page;mso-wrap-distance-bottom:0pt;mso-wrap-distance-top:0pt;z-index:-251614208;mso-width-relative:page;mso-height-relative:page;" coordsize="6096000,3429000" o:gfxdata="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4ooooAKKKKACiiigAooooAKKKKACiiigAooooAKKKKACi&#10;in0AFFFFABRRRQAUUUUAFOoooAKKKKACiiigAoop9ABRRRQAUUUUAFFFFABRRRQA+iiigAooooAK&#10;KKKACiiigB1FFFABRRRQAUUUUAFFFFABRRRQAUUUUAFFFFABT6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K9nY8c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">
                <o:lock v:ext="edit" aspectratio="f"/>
                <v:shape id="Image 94" o:spid="_x0000_s1026" o:spt="75" type="#_x0000_t75" style="position:absolute;left:0;top:0;height:3429000;width:6096000;" filled="f" o:preferrelative="t" stroked="f" coordsize="21600,21600" o:gfxdata="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qke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95" o:spid="_x0000_s1026" o:spt="75" type="#_x0000_t75" style="position:absolute;left:132587;top:2164079;height:801624;width:967740;" filled="f" o:preferrelative="t" stroked="f" coordsize="21600,21600" o:gfxdata="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pU3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96" o:spid="_x0000_s1026" o:spt="202" type="#_x0000_t202" style="position:absolute;left:0;top:0;height:3429000;width:6096000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C3EAB7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184007FA">
                        <w:pPr>
                          <w:spacing w:before="243" w:line="240" w:lineRule="auto"/>
                          <w:rPr>
                            <w:sz w:val="28"/>
                          </w:rPr>
                        </w:pPr>
                      </w:p>
                      <w:p w14:paraId="3836D2C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5"/>
                          </w:tabs>
                          <w:spacing w:before="0" w:line="235" w:lineRule="auto"/>
                          <w:ind w:left="516" w:right="351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 xml:space="preserve">(TCM-RJ/IBFC/2016) </w:t>
                        </w:r>
                        <w:r>
                          <w:rPr>
                            <w:color w:val="1F4E79"/>
                            <w:sz w:val="28"/>
                          </w:rPr>
                          <w:t>Num envelope foram colocadas todas as 18 letras que formam a palavra CONSTITUCIONALISTA. A probabilidade de retirarmos uma letra desse envelope e ela ser consoante ou a letra O é:</w:t>
                        </w:r>
                      </w:p>
                      <w:p w14:paraId="1E33F7D8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797"/>
                          </w:tabs>
                          <w:spacing w:before="118"/>
                          <w:ind w:left="797" w:right="0" w:hanging="28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5/9</w:t>
                        </w:r>
                      </w:p>
                      <w:p w14:paraId="196B296E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809"/>
                          </w:tabs>
                          <w:spacing w:before="114"/>
                          <w:ind w:left="80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1/9</w:t>
                        </w:r>
                      </w:p>
                      <w:p w14:paraId="20D27E93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781"/>
                          </w:tabs>
                          <w:spacing w:before="114"/>
                          <w:ind w:left="781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11/18</w:t>
                        </w:r>
                      </w:p>
                      <w:p w14:paraId="336BBA0E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809"/>
                          </w:tabs>
                          <w:spacing w:before="115"/>
                          <w:ind w:left="809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2/3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48957A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00462575">
      <w:pPr>
        <w:pStyle w:val="7"/>
      </w:pPr>
    </w:p>
    <w:p w14:paraId="2F0CE134">
      <w:pPr>
        <w:pStyle w:val="7"/>
        <w:spacing w:before="128"/>
      </w:pPr>
    </w:p>
    <w:p w14:paraId="02E3C87A">
      <w:pPr>
        <w:pStyle w:val="10"/>
        <w:numPr>
          <w:ilvl w:val="0"/>
          <w:numId w:val="12"/>
        </w:numPr>
        <w:tabs>
          <w:tab w:val="left" w:pos="1089"/>
        </w:tabs>
        <w:spacing w:before="0" w:after="0" w:line="235" w:lineRule="auto"/>
        <w:ind w:left="661" w:right="685" w:firstLine="0"/>
        <w:jc w:val="both"/>
        <w:rPr>
          <w:sz w:val="28"/>
        </w:rPr>
      </w:pPr>
      <w:r>
        <w:rPr>
          <w:sz w:val="28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-509905</wp:posOffset>
            </wp:positionV>
            <wp:extent cx="6096000" cy="3429000"/>
            <wp:effectExtent l="0" t="0" r="0" b="0"/>
            <wp:wrapNone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(PM-PB/IBFC/2014) </w:t>
      </w:r>
      <w:r>
        <w:rPr>
          <w:color w:val="1F4E79"/>
          <w:sz w:val="28"/>
        </w:rPr>
        <w:t>Numa urna há 6 bolas amarelas numeradas de 1 a 6 e 5 bolas vermelhas numeradas de 2 a 6. A probabilidade de sortearmos uma bola de tal modo que ela tenha um número par ou um número maior que 3 é:</w:t>
      </w:r>
    </w:p>
    <w:p w14:paraId="03790C81">
      <w:pPr>
        <w:pStyle w:val="10"/>
        <w:numPr>
          <w:ilvl w:val="1"/>
          <w:numId w:val="12"/>
        </w:numPr>
        <w:tabs>
          <w:tab w:val="left" w:pos="942"/>
        </w:tabs>
        <w:spacing w:before="119" w:after="0" w:line="240" w:lineRule="auto"/>
        <w:ind w:left="942" w:right="0" w:hanging="281"/>
        <w:jc w:val="both"/>
        <w:rPr>
          <w:sz w:val="28"/>
        </w:rPr>
      </w:pPr>
      <w:r>
        <w:rPr>
          <w:color w:val="1F4E79"/>
          <w:spacing w:val="-4"/>
          <w:sz w:val="28"/>
        </w:rPr>
        <w:t>8/11</w:t>
      </w:r>
    </w:p>
    <w:p w14:paraId="7421DA3B">
      <w:pPr>
        <w:pStyle w:val="10"/>
        <w:numPr>
          <w:ilvl w:val="1"/>
          <w:numId w:val="12"/>
        </w:numPr>
        <w:tabs>
          <w:tab w:val="left" w:pos="955"/>
        </w:tabs>
        <w:spacing w:before="114" w:after="0" w:line="240" w:lineRule="auto"/>
        <w:ind w:left="955" w:right="0" w:hanging="294"/>
        <w:jc w:val="both"/>
        <w:rPr>
          <w:sz w:val="28"/>
        </w:rPr>
      </w:pPr>
      <w:r>
        <w:rPr>
          <w:color w:val="1F4E79"/>
          <w:spacing w:val="-4"/>
          <w:sz w:val="28"/>
        </w:rPr>
        <w:t>7/11</w:t>
      </w:r>
    </w:p>
    <w:p w14:paraId="7199602C">
      <w:pPr>
        <w:pStyle w:val="7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108585</wp:posOffset>
                </wp:positionV>
                <wp:extent cx="967740" cy="913765"/>
                <wp:effectExtent l="0" t="0" r="0" b="0"/>
                <wp:wrapTopAndBottom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913765"/>
                          <a:chOff x="0" y="0"/>
                          <a:chExt cx="967740" cy="913765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4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967740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8157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77"/>
                                </w:tabs>
                                <w:spacing w:before="0" w:line="286" w:lineRule="exact"/>
                                <w:ind w:left="477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9/11</w:t>
                              </w:r>
                            </w:p>
                            <w:p w14:paraId="6C6BF4EA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505"/>
                                </w:tabs>
                                <w:spacing w:before="114"/>
                                <w:ind w:left="505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6/11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26" o:spt="203" style="position:absolute;left:0pt;margin-left:40.4pt;margin-top:8.55pt;height:71.95pt;width:76.2pt;mso-position-horizontal-relative:page;mso-wrap-distance-bottom:0pt;mso-wrap-distance-top:0pt;z-index:-251613184;mso-width-relative:page;mso-height-relative:page;" coordsize="967740,913765" o:gfxdata="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">
                <o:lock v:ext="edit" aspectratio="f"/>
                <v:shape id="Image 99" o:spid="_x0000_s1026" o:spt="75" type="#_x0000_t75" style="position:absolute;left:0;top:112140;height:801624;width:967740;" filled="f" o:preferrelative="t" stroked="f" coordsize="21600,21600" o:gfxdata="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6Ef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00" o:spid="_x0000_s1026" o:spt="202" type="#_x0000_t202" style="position:absolute;left:0;top:0;height:913765;width:967740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A8157C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77"/>
                          </w:tabs>
                          <w:spacing w:before="0" w:line="286" w:lineRule="exact"/>
                          <w:ind w:left="477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9/11</w:t>
                        </w:r>
                      </w:p>
                      <w:p w14:paraId="6C6BF4EA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505"/>
                          </w:tabs>
                          <w:spacing w:before="114"/>
                          <w:ind w:left="505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6/11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06AFC1">
      <w:pPr>
        <w:pStyle w:val="7"/>
        <w:rPr>
          <w:sz w:val="20"/>
        </w:rPr>
      </w:pPr>
    </w:p>
    <w:p w14:paraId="3AE770A6">
      <w:pPr>
        <w:pStyle w:val="7"/>
        <w:rPr>
          <w:sz w:val="20"/>
        </w:rPr>
      </w:pPr>
    </w:p>
    <w:p w14:paraId="4724CC92">
      <w:pPr>
        <w:pStyle w:val="7"/>
        <w:rPr>
          <w:sz w:val="20"/>
        </w:rPr>
      </w:pPr>
    </w:p>
    <w:p w14:paraId="3E50A93C">
      <w:pPr>
        <w:pStyle w:val="7"/>
        <w:rPr>
          <w:sz w:val="20"/>
        </w:rPr>
      </w:pPr>
    </w:p>
    <w:p w14:paraId="57DDDF5F">
      <w:pPr>
        <w:pStyle w:val="7"/>
        <w:rPr>
          <w:sz w:val="20"/>
        </w:rPr>
      </w:pPr>
    </w:p>
    <w:p w14:paraId="1877494F">
      <w:pPr>
        <w:pStyle w:val="7"/>
        <w:spacing w:before="10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234950</wp:posOffset>
                </wp:positionV>
                <wp:extent cx="6096000" cy="3429000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77FCF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61D2456E">
                              <w:pPr>
                                <w:spacing w:before="121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6E05F66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32"/>
                                </w:tabs>
                                <w:spacing w:before="0" w:line="235" w:lineRule="auto"/>
                                <w:ind w:left="472" w:right="394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 xml:space="preserve">(PC-SE/IBFC/2014)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Numa urna vazia, foram colocadas 12 bolas pretas, numeradas de 1 a 12, 16 bolas brancas, numeradas de 1 a 16 e 12 bolas vermelhas, numeradas de 1 a 12. A probabilidade de retirarmos uma única bola dessa urna de modo que ela seja branca ou tenha um número par é:</w:t>
                              </w:r>
                            </w:p>
                            <w:p w14:paraId="66E9FA13"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val="left" w:pos="753"/>
                                </w:tabs>
                                <w:spacing w:before="119"/>
                                <w:ind w:left="753" w:right="0" w:hanging="28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40%</w:t>
                              </w:r>
                            </w:p>
                            <w:p w14:paraId="32C0DC62"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val="left" w:pos="765"/>
                                </w:tabs>
                                <w:spacing w:before="115"/>
                                <w:ind w:left="765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70%</w:t>
                              </w:r>
                            </w:p>
                            <w:p w14:paraId="6F52A048"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val="left" w:pos="737"/>
                                </w:tabs>
                                <w:spacing w:before="114"/>
                                <w:ind w:left="737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90%</w:t>
                              </w:r>
                            </w:p>
                            <w:p w14:paraId="51204334">
                              <w:pPr>
                                <w:numPr>
                                  <w:ilvl w:val="1"/>
                                  <w:numId w:val="14"/>
                                </w:numPr>
                                <w:tabs>
                                  <w:tab w:val="left" w:pos="765"/>
                                </w:tabs>
                                <w:spacing w:before="114"/>
                                <w:ind w:left="765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26" o:spt="203" style="position:absolute;left:0pt;margin-left:30pt;margin-top:18.5pt;height:270pt;width:480pt;mso-position-horizontal-relative:page;mso-wrap-distance-bottom:0pt;mso-wrap-distance-top:0pt;z-index:-251613184;mso-width-relative:page;mso-height-relative:page;" coordsize="6096000,3429000" o:gfxdata="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">
                <o:lock v:ext="edit" aspectratio="f"/>
                <v:shape id="Image 102" o:spid="_x0000_s1026" o:spt="75" type="#_x0000_t75" style="position:absolute;left:0;top:0;height:3429000;width:6096000;" filled="f" o:preferrelative="t" stroked="f" coordsize="21600,21600" o:gfxdata="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yb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103" o:spid="_x0000_s1026" o:spt="75" type="#_x0000_t75" style="position:absolute;left:132587;top:2164079;height:801624;width:967740;" filled="f" o:preferrelative="t" stroked="f" coordsize="21600,21600" o:gfxdata="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uzH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104" o:spid="_x0000_s1026" o:spt="202" type="#_x0000_t202" style="position:absolute;left:0;top:0;height:3429000;width:6096000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177FCF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61D2456E">
                        <w:pPr>
                          <w:spacing w:before="121" w:line="240" w:lineRule="auto"/>
                          <w:rPr>
                            <w:sz w:val="28"/>
                          </w:rPr>
                        </w:pPr>
                      </w:p>
                      <w:p w14:paraId="6E05F66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32"/>
                          </w:tabs>
                          <w:spacing w:before="0" w:line="235" w:lineRule="auto"/>
                          <w:ind w:left="472" w:right="394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 xml:space="preserve">(PC-SE/IBFC/2014) </w:t>
                        </w:r>
                        <w:r>
                          <w:rPr>
                            <w:color w:val="1F4E79"/>
                            <w:sz w:val="28"/>
                          </w:rPr>
                          <w:t>Numa urna vazia, foram colocadas 12 bolas pretas, numeradas de 1 a 12, 16 bolas brancas, numeradas de 1 a 16 e 12 bolas vermelhas, numeradas de 1 a 12. A probabilidade de retirarmos uma única bola dessa urna de modo que ela seja branca ou tenha um número par é:</w:t>
                        </w:r>
                      </w:p>
                      <w:p w14:paraId="66E9FA13">
                        <w:pPr>
                          <w:numPr>
                            <w:ilvl w:val="1"/>
                            <w:numId w:val="14"/>
                          </w:numPr>
                          <w:tabs>
                            <w:tab w:val="left" w:pos="753"/>
                          </w:tabs>
                          <w:spacing w:before="119"/>
                          <w:ind w:left="753" w:right="0" w:hanging="28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40%</w:t>
                        </w:r>
                      </w:p>
                      <w:p w14:paraId="32C0DC62">
                        <w:pPr>
                          <w:numPr>
                            <w:ilvl w:val="1"/>
                            <w:numId w:val="14"/>
                          </w:numPr>
                          <w:tabs>
                            <w:tab w:val="left" w:pos="765"/>
                          </w:tabs>
                          <w:spacing w:before="115"/>
                          <w:ind w:left="765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70%</w:t>
                        </w:r>
                      </w:p>
                      <w:p w14:paraId="6F52A048">
                        <w:pPr>
                          <w:numPr>
                            <w:ilvl w:val="1"/>
                            <w:numId w:val="14"/>
                          </w:numPr>
                          <w:tabs>
                            <w:tab w:val="left" w:pos="737"/>
                          </w:tabs>
                          <w:spacing w:before="114"/>
                          <w:ind w:left="737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90%</w:t>
                        </w:r>
                      </w:p>
                      <w:p w14:paraId="51204334">
                        <w:pPr>
                          <w:numPr>
                            <w:ilvl w:val="1"/>
                            <w:numId w:val="14"/>
                          </w:numPr>
                          <w:tabs>
                            <w:tab w:val="left" w:pos="765"/>
                          </w:tabs>
                          <w:spacing w:before="114"/>
                          <w:ind w:left="765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20%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D108E8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4C242282">
      <w:pPr>
        <w:pStyle w:val="7"/>
        <w:spacing w:before="1"/>
      </w:pPr>
    </w:p>
    <w:p w14:paraId="2B95FC64">
      <w:pPr>
        <w:pStyle w:val="7"/>
        <w:spacing w:line="235" w:lineRule="auto"/>
        <w:ind w:left="737" w:right="736"/>
        <w:jc w:val="both"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-212090</wp:posOffset>
            </wp:positionV>
            <wp:extent cx="6096000" cy="3429000"/>
            <wp:effectExtent l="0" t="0" r="0" b="0"/>
            <wp:wrapNone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</w:rPr>
        <w:t>IMPORTANTE:</w:t>
      </w:r>
      <w:r>
        <w:rPr>
          <w:b/>
          <w:color w:val="1F4E79"/>
          <w:spacing w:val="-1"/>
        </w:rPr>
        <w:t xml:space="preserve"> </w:t>
      </w:r>
      <w:r>
        <w:rPr>
          <w:color w:val="1F4E79"/>
        </w:rPr>
        <w:t>As 2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regras estudadas acima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podem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ser aplicadas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na mesma questão, ok?</w:t>
      </w:r>
    </w:p>
    <w:p w14:paraId="6FC4E120">
      <w:pPr>
        <w:pStyle w:val="10"/>
        <w:numPr>
          <w:ilvl w:val="0"/>
          <w:numId w:val="15"/>
        </w:numPr>
        <w:tabs>
          <w:tab w:val="left" w:pos="1187"/>
        </w:tabs>
        <w:spacing w:before="124" w:after="0" w:line="235" w:lineRule="auto"/>
        <w:ind w:left="715" w:right="632" w:firstLine="0"/>
        <w:jc w:val="both"/>
        <w:rPr>
          <w:sz w:val="28"/>
        </w:rPr>
      </w:pPr>
      <w:r>
        <w:rPr>
          <w:b/>
          <w:color w:val="1F4E79"/>
          <w:sz w:val="28"/>
        </w:rPr>
        <w:t xml:space="preserve">(SEE-MG/IBFC/2015) </w:t>
      </w:r>
      <w:r>
        <w:rPr>
          <w:color w:val="1F4E79"/>
          <w:sz w:val="28"/>
        </w:rPr>
        <w:t>Em uma escola, a probabilidade de um aluno A acertar a questão de Química do Professor Sousa é de 3/5 e a probabilidade do aluno B acertar a mesma questão é de 1/4. Se o aluno A e B decidirem resolver a questão independente, a probabilidade da questão de química do Professor Sousa ser resolvida, em porcentagem é igual a:</w:t>
      </w:r>
    </w:p>
    <w:p w14:paraId="28B60EE7">
      <w:pPr>
        <w:pStyle w:val="10"/>
        <w:numPr>
          <w:ilvl w:val="1"/>
          <w:numId w:val="15"/>
        </w:numPr>
        <w:tabs>
          <w:tab w:val="left" w:pos="996"/>
        </w:tabs>
        <w:spacing w:before="121" w:after="0" w:line="240" w:lineRule="auto"/>
        <w:ind w:left="996" w:right="0" w:hanging="281"/>
        <w:jc w:val="both"/>
        <w:rPr>
          <w:sz w:val="28"/>
        </w:rPr>
      </w:pPr>
      <w:r>
        <w:rPr>
          <w:color w:val="1F4E79"/>
          <w:spacing w:val="-5"/>
          <w:sz w:val="28"/>
        </w:rPr>
        <w:t>50%</w:t>
      </w:r>
    </w:p>
    <w:p w14:paraId="4BA58FA5">
      <w:pPr>
        <w:pStyle w:val="7"/>
        <w:spacing w:before="11"/>
        <w:rPr>
          <w:sz w:val="11"/>
        </w:rPr>
      </w:pPr>
      <w:r>
        <w:rPr>
          <w:sz w:val="11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492125</wp:posOffset>
                </wp:positionH>
                <wp:positionV relativeFrom="paragraph">
                  <wp:posOffset>107950</wp:posOffset>
                </wp:positionV>
                <wp:extent cx="967740" cy="846455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46455"/>
                          <a:chOff x="0" y="0"/>
                          <a:chExt cx="967740" cy="846455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967740" cy="84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38E32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593"/>
                                </w:tabs>
                                <w:spacing w:before="0" w:line="286" w:lineRule="exact"/>
                                <w:ind w:left="593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70%</w:t>
                              </w:r>
                            </w:p>
                            <w:p w14:paraId="2DA9FAFB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565"/>
                                </w:tabs>
                                <w:spacing w:before="114"/>
                                <w:ind w:left="565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90%</w:t>
                              </w:r>
                            </w:p>
                            <w:p w14:paraId="7DF408AE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593"/>
                                </w:tabs>
                                <w:spacing w:before="114"/>
                                <w:ind w:left="593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26" o:spt="203" style="position:absolute;left:0pt;margin-left:38.75pt;margin-top:8.5pt;height:66.65pt;width:76.2pt;mso-position-horizontal-relative:page;mso-wrap-distance-bottom:0pt;mso-wrap-distance-top:0pt;z-index:-251612160;mso-width-relative:page;mso-height-relative:page;" coordsize="967740,846455" o:gfxdata="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">
                <o:lock v:ext="edit" aspectratio="f"/>
                <v:shape id="Image 107" o:spid="_x0000_s1026" o:spt="75" type="#_x0000_t75" style="position:absolute;left:0;top:44450;height:801624;width:967740;" filled="f" o:preferrelative="t" stroked="f" coordsize="21600,21600" o:gfxdata="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Vcp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08" o:spid="_x0000_s1026" o:spt="202" type="#_x0000_t202" style="position:absolute;left:0;top:0;height:846455;width:967740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638E32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593"/>
                          </w:tabs>
                          <w:spacing w:before="0" w:line="286" w:lineRule="exact"/>
                          <w:ind w:left="593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70%</w:t>
                        </w:r>
                      </w:p>
                      <w:p w14:paraId="2DA9FAFB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565"/>
                          </w:tabs>
                          <w:spacing w:before="114"/>
                          <w:ind w:left="565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90%</w:t>
                        </w:r>
                      </w:p>
                      <w:p w14:paraId="7DF408AE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593"/>
                          </w:tabs>
                          <w:spacing w:before="114"/>
                          <w:ind w:left="593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100%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E69AE7">
      <w:pPr>
        <w:pStyle w:val="7"/>
      </w:pPr>
    </w:p>
    <w:p w14:paraId="71F0428C">
      <w:pPr>
        <w:pStyle w:val="7"/>
      </w:pPr>
    </w:p>
    <w:p w14:paraId="1451B03D">
      <w:pPr>
        <w:pStyle w:val="7"/>
      </w:pPr>
    </w:p>
    <w:p w14:paraId="0122C603">
      <w:pPr>
        <w:pStyle w:val="7"/>
      </w:pPr>
    </w:p>
    <w:p w14:paraId="33E492BE">
      <w:pPr>
        <w:pStyle w:val="7"/>
        <w:spacing w:before="202"/>
      </w:pPr>
    </w:p>
    <w:p w14:paraId="31A6B721">
      <w:pPr>
        <w:pStyle w:val="10"/>
        <w:numPr>
          <w:ilvl w:val="0"/>
          <w:numId w:val="15"/>
        </w:numPr>
        <w:tabs>
          <w:tab w:val="left" w:pos="1213"/>
        </w:tabs>
        <w:spacing w:before="0" w:after="0" w:line="235" w:lineRule="auto"/>
        <w:ind w:left="769" w:right="577" w:firstLine="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-265430</wp:posOffset>
                </wp:positionV>
                <wp:extent cx="6096000" cy="342900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30pt;margin-top:-20.9pt;height:270pt;width:480pt;mso-position-horizontal-relative:page;z-index:-251636736;mso-width-relative:page;mso-height-relative:page;" coordsize="6096000,3429000" o:gfxdata="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">
                <o:lock v:ext="edit" aspectratio="f"/>
                <v:shape id="Image 110" o:spid="_x0000_s1026" o:spt="75" type="#_x0000_t75" style="position:absolute;left:0;top:0;height:3429000;width:6096000;" filled="f" o:preferrelative="t" stroked="f" coordsize="21600,21600" o:gfxdata="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bN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11" o:spid="_x0000_s1026" o:spt="75" type="#_x0000_t75" style="position:absolute;left:132587;top:2164079;height:801624;width:967740;" filled="f" o:preferrelative="t" stroked="f" coordsize="21600,21600" o:gfxdata="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lhT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 xml:space="preserve">(Pref. de Jardim de Piranhas-RN/FUNCERN/2019) </w:t>
      </w:r>
      <w:r>
        <w:rPr>
          <w:color w:val="1F4E79"/>
          <w:sz w:val="28"/>
        </w:rPr>
        <w:t>Em uma mesa foram colocados três recipientes: I, II e III. No recipiente I, havia 5 cartões azuis, 2 brancos e 1 cinza. No recipiente II, havia 2 cartões azuis, 3 brancos e 4</w:t>
      </w:r>
      <w:r>
        <w:rPr>
          <w:color w:val="1F4E79"/>
          <w:spacing w:val="40"/>
          <w:sz w:val="28"/>
        </w:rPr>
        <w:t xml:space="preserve"> </w:t>
      </w:r>
      <w:r>
        <w:rPr>
          <w:color w:val="1F4E79"/>
          <w:sz w:val="28"/>
        </w:rPr>
        <w:t>cinzas. No recipiente III, havia 3 cartões azuis, 4 brancos e 2 cinzas. Considerando que todos os cartões têm a mesma chance de serem</w:t>
      </w:r>
      <w:r>
        <w:rPr>
          <w:color w:val="1F4E79"/>
          <w:spacing w:val="40"/>
          <w:sz w:val="28"/>
        </w:rPr>
        <w:t xml:space="preserve"> </w:t>
      </w:r>
      <w:r>
        <w:rPr>
          <w:color w:val="1F4E79"/>
          <w:sz w:val="28"/>
        </w:rPr>
        <w:t>retirados, a probabilidade de se retirar um cartão de cada urna e de os três serem da mesma cor é de, aproximadamente,</w:t>
      </w:r>
    </w:p>
    <w:p w14:paraId="481B615C">
      <w:pPr>
        <w:pStyle w:val="10"/>
        <w:numPr>
          <w:ilvl w:val="1"/>
          <w:numId w:val="15"/>
        </w:numPr>
        <w:tabs>
          <w:tab w:val="left" w:pos="1051"/>
        </w:tabs>
        <w:spacing w:before="122" w:after="0" w:line="240" w:lineRule="auto"/>
        <w:ind w:left="1051" w:right="0" w:hanging="282"/>
        <w:jc w:val="left"/>
        <w:rPr>
          <w:sz w:val="28"/>
        </w:rPr>
      </w:pPr>
      <w:r>
        <w:rPr>
          <w:color w:val="1F4E79"/>
          <w:spacing w:val="-4"/>
          <w:sz w:val="28"/>
        </w:rPr>
        <w:t>8,7%</w:t>
      </w:r>
    </w:p>
    <w:p w14:paraId="61B286F0">
      <w:pPr>
        <w:pStyle w:val="10"/>
        <w:numPr>
          <w:ilvl w:val="1"/>
          <w:numId w:val="15"/>
        </w:numPr>
        <w:tabs>
          <w:tab w:val="left" w:pos="1063"/>
        </w:tabs>
        <w:spacing w:before="115" w:after="0" w:line="240" w:lineRule="auto"/>
        <w:ind w:left="1063" w:right="0" w:hanging="294"/>
        <w:jc w:val="left"/>
        <w:rPr>
          <w:sz w:val="28"/>
        </w:rPr>
      </w:pPr>
      <w:r>
        <w:rPr>
          <w:color w:val="1F4E79"/>
          <w:spacing w:val="-2"/>
          <w:sz w:val="28"/>
        </w:rPr>
        <w:t>15,8%</w:t>
      </w:r>
    </w:p>
    <w:p w14:paraId="3B5F2EAA">
      <w:pPr>
        <w:pStyle w:val="10"/>
        <w:numPr>
          <w:ilvl w:val="1"/>
          <w:numId w:val="15"/>
        </w:numPr>
        <w:tabs>
          <w:tab w:val="left" w:pos="1035"/>
        </w:tabs>
        <w:spacing w:before="114" w:after="0" w:line="240" w:lineRule="auto"/>
        <w:ind w:left="1035" w:right="0" w:hanging="266"/>
        <w:jc w:val="left"/>
        <w:rPr>
          <w:sz w:val="28"/>
        </w:rPr>
      </w:pPr>
      <w:r>
        <w:rPr>
          <w:color w:val="1F4E79"/>
          <w:spacing w:val="-4"/>
          <w:sz w:val="28"/>
        </w:rPr>
        <w:t>9,6%</w:t>
      </w:r>
    </w:p>
    <w:p w14:paraId="19820007">
      <w:pPr>
        <w:pStyle w:val="10"/>
        <w:numPr>
          <w:ilvl w:val="1"/>
          <w:numId w:val="15"/>
        </w:numPr>
        <w:tabs>
          <w:tab w:val="left" w:pos="1064"/>
        </w:tabs>
        <w:spacing w:before="114" w:after="0" w:line="240" w:lineRule="auto"/>
        <w:ind w:left="1064" w:right="0" w:hanging="295"/>
        <w:jc w:val="left"/>
        <w:rPr>
          <w:sz w:val="28"/>
        </w:rPr>
      </w:pPr>
      <w:r>
        <w:rPr>
          <w:color w:val="1F4E79"/>
          <w:spacing w:val="-2"/>
          <w:sz w:val="28"/>
        </w:rPr>
        <w:t>12,5%</w:t>
      </w:r>
    </w:p>
    <w:p w14:paraId="5EC528B3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01DF3300">
      <w:pPr>
        <w:pStyle w:val="3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5080</wp:posOffset>
            </wp:positionV>
            <wp:extent cx="6096000" cy="3429000"/>
            <wp:effectExtent l="0" t="0" r="0" b="0"/>
            <wp:wrapNone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61AC"/>
        </w:rPr>
        <w:t>Probabilidade</w:t>
      </w:r>
      <w:r>
        <w:rPr>
          <w:color w:val="0E61AC"/>
          <w:spacing w:val="-12"/>
        </w:rPr>
        <w:t xml:space="preserve"> </w:t>
      </w:r>
      <w:r>
        <w:rPr>
          <w:color w:val="0E61AC"/>
          <w:spacing w:val="-2"/>
        </w:rPr>
        <w:t>Condicional</w:t>
      </w:r>
    </w:p>
    <w:p w14:paraId="2C51DF32">
      <w:pPr>
        <w:pStyle w:val="7"/>
        <w:spacing w:before="134" w:line="235" w:lineRule="auto"/>
        <w:ind w:left="743" w:right="603"/>
        <w:jc w:val="both"/>
      </w:pPr>
      <w:r>
        <w:rPr>
          <w:color w:val="1F4E79"/>
        </w:rPr>
        <w:t>Tipo bem específico de probabilidade que CONDICIONA um evento A acontecer já tendo acontecido um evento B, ou seja, a questão pedirá a probabilidade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um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determinado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evento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sabendo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que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JÁ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ACONTECEU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um outro evento B, ok?</w:t>
      </w:r>
    </w:p>
    <w:p w14:paraId="6EE14010">
      <w:pPr>
        <w:pStyle w:val="7"/>
        <w:spacing w:before="125" w:line="235" w:lineRule="auto"/>
        <w:ind w:left="743" w:right="603"/>
        <w:jc w:val="both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492125</wp:posOffset>
            </wp:positionH>
            <wp:positionV relativeFrom="paragraph">
              <wp:posOffset>829945</wp:posOffset>
            </wp:positionV>
            <wp:extent cx="967740" cy="801370"/>
            <wp:effectExtent l="0" t="0" r="0" b="0"/>
            <wp:wrapNone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Digamos que, em uma urna, tenhamos 20 bolas: 12 vermelhas, numeradas de 1 a 12; e 8 pretas, numeradas de 1 a 8.</w:t>
      </w:r>
      <w:r>
        <w:rPr>
          <w:color w:val="1F4E79"/>
          <w:spacing w:val="40"/>
        </w:rPr>
        <w:t xml:space="preserve"> </w:t>
      </w:r>
      <w:r>
        <w:rPr>
          <w:color w:val="1F4E79"/>
        </w:rPr>
        <w:t>Daí, tirei uma bola vermelha, então quero saber a probabilidade de a bola ter o número 4. Isso é Probabilidade Condicional, ok?</w:t>
      </w:r>
    </w:p>
    <w:p w14:paraId="076C55E1">
      <w:pPr>
        <w:pStyle w:val="7"/>
        <w:spacing w:after="0" w:line="235" w:lineRule="auto"/>
        <w:jc w:val="both"/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4832EE87">
      <w:pPr>
        <w:tabs>
          <w:tab w:val="left" w:pos="5127"/>
        </w:tabs>
        <w:spacing w:before="349"/>
        <w:ind w:left="2953" w:right="0" w:firstLine="0"/>
        <w:jc w:val="left"/>
        <w:rPr>
          <w:rFonts w:ascii="Cambria Math"/>
          <w:sz w:val="40"/>
        </w:rPr>
      </w:pPr>
      <w:r>
        <w:rPr>
          <w:rFonts w:ascii="Cambria Math"/>
          <w:color w:val="1F4E79"/>
          <w:sz w:val="40"/>
        </w:rPr>
        <w:t>P</w:t>
      </w:r>
      <w:r>
        <w:rPr>
          <w:rFonts w:ascii="Cambria Math"/>
          <w:color w:val="1F4E79"/>
          <w:spacing w:val="76"/>
          <w:sz w:val="40"/>
        </w:rPr>
        <w:t xml:space="preserve"> </w:t>
      </w:r>
      <w:r>
        <w:rPr>
          <w:rFonts w:ascii="Cambria Math"/>
          <w:color w:val="1F4E79"/>
          <w:sz w:val="40"/>
        </w:rPr>
        <w:t>A</w:t>
      </w:r>
      <w:r>
        <w:rPr>
          <w:rFonts w:ascii="Cambria Math"/>
          <w:color w:val="1F4E79"/>
          <w:spacing w:val="-1"/>
          <w:sz w:val="40"/>
        </w:rPr>
        <w:t xml:space="preserve"> </w:t>
      </w:r>
      <w:r>
        <w:rPr>
          <w:rFonts w:ascii="Cambria Math"/>
          <w:color w:val="1F4E79"/>
          <w:sz w:val="40"/>
        </w:rPr>
        <w:t>cond</w:t>
      </w:r>
      <w:r>
        <w:rPr>
          <w:rFonts w:ascii="Cambria Math"/>
          <w:color w:val="1F4E79"/>
          <w:spacing w:val="-1"/>
          <w:sz w:val="40"/>
        </w:rPr>
        <w:t xml:space="preserve"> </w:t>
      </w:r>
      <w:r>
        <w:rPr>
          <w:rFonts w:ascii="Cambria Math"/>
          <w:color w:val="1F4E79"/>
          <w:spacing w:val="-10"/>
          <w:sz w:val="40"/>
        </w:rPr>
        <w:t>B</w:t>
      </w:r>
      <w:r>
        <w:rPr>
          <w:rFonts w:ascii="Cambria Math"/>
          <w:color w:val="1F4E79"/>
          <w:sz w:val="40"/>
        </w:rPr>
        <w:tab/>
      </w:r>
      <w:r>
        <w:rPr>
          <w:rFonts w:ascii="Cambria Math"/>
          <w:color w:val="1F4E79"/>
          <w:spacing w:val="-10"/>
          <w:sz w:val="40"/>
        </w:rPr>
        <w:t>=</w:t>
      </w:r>
    </w:p>
    <w:p w14:paraId="6A1FBA91">
      <w:pPr>
        <w:spacing w:before="47"/>
        <w:ind w:left="0" w:right="2792" w:firstLine="0"/>
        <w:jc w:val="center"/>
        <w:rPr>
          <w:rFonts w:ascii="Cambria Math" w:hAnsi="Cambria Math"/>
          <w:sz w:val="40"/>
        </w:rPr>
      </w:pPr>
      <w:r>
        <w:br w:type="column"/>
      </w:r>
      <w:r>
        <w:rPr>
          <w:rFonts w:ascii="Cambria Math" w:hAnsi="Cambria Math"/>
          <w:color w:val="1F4E79"/>
          <w:sz w:val="40"/>
        </w:rPr>
        <w:t>P(A</w:t>
      </w:r>
      <w:r>
        <w:rPr>
          <w:rFonts w:ascii="Cambria Math" w:hAnsi="Cambria Math"/>
          <w:color w:val="1F4E79"/>
          <w:spacing w:val="-1"/>
          <w:sz w:val="40"/>
        </w:rPr>
        <w:t xml:space="preserve"> </w:t>
      </w:r>
      <w:r>
        <w:rPr>
          <w:rFonts w:ascii="Cambria Math" w:hAnsi="Cambria Math"/>
          <w:color w:val="1F4E79"/>
          <w:sz w:val="40"/>
        </w:rPr>
        <w:t>∩</w:t>
      </w:r>
      <w:r>
        <w:rPr>
          <w:rFonts w:ascii="Cambria Math" w:hAnsi="Cambria Math"/>
          <w:color w:val="1F4E79"/>
          <w:spacing w:val="-2"/>
          <w:sz w:val="40"/>
        </w:rPr>
        <w:t xml:space="preserve"> </w:t>
      </w:r>
      <w:r>
        <w:rPr>
          <w:rFonts w:ascii="Cambria Math" w:hAnsi="Cambria Math"/>
          <w:color w:val="1F4E79"/>
          <w:spacing w:val="-5"/>
          <w:sz w:val="40"/>
        </w:rPr>
        <w:t>B)</w:t>
      </w:r>
    </w:p>
    <w:p w14:paraId="0D57A04D">
      <w:pPr>
        <w:pStyle w:val="2"/>
        <w:spacing w:before="102"/>
        <w:ind w:left="3"/>
      </w:pPr>
      <w: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1884680</wp:posOffset>
                </wp:positionH>
                <wp:positionV relativeFrom="paragraph">
                  <wp:posOffset>-285750</wp:posOffset>
                </wp:positionV>
                <wp:extent cx="3088005" cy="660400"/>
                <wp:effectExtent l="0" t="0" r="0" b="0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8005" cy="660400"/>
                          <a:chOff x="0" y="0"/>
                          <a:chExt cx="3088005" cy="6604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08800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660400">
                                <a:moveTo>
                                  <a:pt x="2977641" y="0"/>
                                </a:moveTo>
                                <a:lnTo>
                                  <a:pt x="109981" y="0"/>
                                </a:lnTo>
                                <a:lnTo>
                                  <a:pt x="67186" y="8647"/>
                                </a:lnTo>
                                <a:lnTo>
                                  <a:pt x="32226" y="32226"/>
                                </a:lnTo>
                                <a:lnTo>
                                  <a:pt x="8647" y="67186"/>
                                </a:lnTo>
                                <a:lnTo>
                                  <a:pt x="0" y="109982"/>
                                </a:lnTo>
                                <a:lnTo>
                                  <a:pt x="0" y="549910"/>
                                </a:lnTo>
                                <a:lnTo>
                                  <a:pt x="8647" y="592705"/>
                                </a:lnTo>
                                <a:lnTo>
                                  <a:pt x="32226" y="627665"/>
                                </a:lnTo>
                                <a:lnTo>
                                  <a:pt x="67186" y="651244"/>
                                </a:lnTo>
                                <a:lnTo>
                                  <a:pt x="109981" y="659891"/>
                                </a:lnTo>
                                <a:lnTo>
                                  <a:pt x="2977641" y="659891"/>
                                </a:lnTo>
                                <a:lnTo>
                                  <a:pt x="3020437" y="651244"/>
                                </a:lnTo>
                                <a:lnTo>
                                  <a:pt x="3055397" y="627665"/>
                                </a:lnTo>
                                <a:lnTo>
                                  <a:pt x="3078976" y="592705"/>
                                </a:lnTo>
                                <a:lnTo>
                                  <a:pt x="3087624" y="549910"/>
                                </a:lnTo>
                                <a:lnTo>
                                  <a:pt x="3087624" y="109982"/>
                                </a:lnTo>
                                <a:lnTo>
                                  <a:pt x="3078976" y="67186"/>
                                </a:lnTo>
                                <a:lnTo>
                                  <a:pt x="3055397" y="32226"/>
                                </a:lnTo>
                                <a:lnTo>
                                  <a:pt x="3020437" y="8647"/>
                                </a:lnTo>
                                <a:lnTo>
                                  <a:pt x="2977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85191" y="231012"/>
                            <a:ext cx="248475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755" h="236220">
                                <a:moveTo>
                                  <a:pt x="78486" y="9652"/>
                                </a:moveTo>
                                <a:lnTo>
                                  <a:pt x="75184" y="0"/>
                                </a:lnTo>
                                <a:lnTo>
                                  <a:pt x="58051" y="6172"/>
                                </a:lnTo>
                                <a:lnTo>
                                  <a:pt x="43065" y="15138"/>
                                </a:lnTo>
                                <a:lnTo>
                                  <a:pt x="10922" y="58051"/>
                                </a:lnTo>
                                <a:lnTo>
                                  <a:pt x="1206" y="96342"/>
                                </a:lnTo>
                                <a:lnTo>
                                  <a:pt x="0" y="117983"/>
                                </a:lnTo>
                                <a:lnTo>
                                  <a:pt x="1092" y="137502"/>
                                </a:lnTo>
                                <a:lnTo>
                                  <a:pt x="1206" y="139636"/>
                                </a:lnTo>
                                <a:lnTo>
                                  <a:pt x="10871" y="177927"/>
                                </a:lnTo>
                                <a:lnTo>
                                  <a:pt x="43002" y="220662"/>
                                </a:lnTo>
                                <a:lnTo>
                                  <a:pt x="75184" y="235712"/>
                                </a:lnTo>
                                <a:lnTo>
                                  <a:pt x="78105" y="226187"/>
                                </a:lnTo>
                                <a:lnTo>
                                  <a:pt x="64719" y="220268"/>
                                </a:lnTo>
                                <a:lnTo>
                                  <a:pt x="53136" y="212001"/>
                                </a:lnTo>
                                <a:lnTo>
                                  <a:pt x="29337" y="173405"/>
                                </a:lnTo>
                                <a:lnTo>
                                  <a:pt x="21513" y="117983"/>
                                </a:lnTo>
                                <a:lnTo>
                                  <a:pt x="21463" y="116713"/>
                                </a:lnTo>
                                <a:lnTo>
                                  <a:pt x="22339" y="96621"/>
                                </a:lnTo>
                                <a:lnTo>
                                  <a:pt x="35433" y="46990"/>
                                </a:lnTo>
                                <a:lnTo>
                                  <a:pt x="64935" y="15557"/>
                                </a:lnTo>
                                <a:lnTo>
                                  <a:pt x="78486" y="9652"/>
                                </a:lnTo>
                                <a:close/>
                              </a:path>
                              <a:path w="2484755" h="236220">
                                <a:moveTo>
                                  <a:pt x="1121537" y="117983"/>
                                </a:moveTo>
                                <a:lnTo>
                                  <a:pt x="1120330" y="96621"/>
                                </a:lnTo>
                                <a:lnTo>
                                  <a:pt x="1120317" y="96342"/>
                                </a:lnTo>
                                <a:lnTo>
                                  <a:pt x="1116672" y="76365"/>
                                </a:lnTo>
                                <a:lnTo>
                                  <a:pt x="1091336" y="26885"/>
                                </a:lnTo>
                                <a:lnTo>
                                  <a:pt x="1046353" y="0"/>
                                </a:lnTo>
                                <a:lnTo>
                                  <a:pt x="1043038" y="9652"/>
                                </a:lnTo>
                                <a:lnTo>
                                  <a:pt x="1056665" y="15557"/>
                                </a:lnTo>
                                <a:lnTo>
                                  <a:pt x="1068387" y="23749"/>
                                </a:lnTo>
                                <a:lnTo>
                                  <a:pt x="1092187" y="61734"/>
                                </a:lnTo>
                                <a:lnTo>
                                  <a:pt x="1100074" y="116713"/>
                                </a:lnTo>
                                <a:lnTo>
                                  <a:pt x="1099185" y="137502"/>
                                </a:lnTo>
                                <a:lnTo>
                                  <a:pt x="1086104" y="188468"/>
                                </a:lnTo>
                                <a:lnTo>
                                  <a:pt x="1056881" y="220268"/>
                                </a:lnTo>
                                <a:lnTo>
                                  <a:pt x="1043432" y="226187"/>
                                </a:lnTo>
                                <a:lnTo>
                                  <a:pt x="1046353" y="235712"/>
                                </a:lnTo>
                                <a:lnTo>
                                  <a:pt x="1091438" y="209003"/>
                                </a:lnTo>
                                <a:lnTo>
                                  <a:pt x="1116685" y="159613"/>
                                </a:lnTo>
                                <a:lnTo>
                                  <a:pt x="1120317" y="139636"/>
                                </a:lnTo>
                                <a:lnTo>
                                  <a:pt x="1121537" y="117983"/>
                                </a:lnTo>
                                <a:close/>
                              </a:path>
                              <a:path w="2484755" h="236220">
                                <a:moveTo>
                                  <a:pt x="2484628" y="109474"/>
                                </a:moveTo>
                                <a:lnTo>
                                  <a:pt x="1529080" y="109474"/>
                                </a:lnTo>
                                <a:lnTo>
                                  <a:pt x="1529080" y="126238"/>
                                </a:lnTo>
                                <a:lnTo>
                                  <a:pt x="2484628" y="126238"/>
                                </a:lnTo>
                                <a:lnTo>
                                  <a:pt x="2484628" y="10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026" o:spt="203" style="position:absolute;left:0pt;margin-left:148.4pt;margin-top:-22.5pt;height:52pt;width:243.15pt;mso-position-horizontal-relative:page;z-index:-251634688;mso-width-relative:page;mso-height-relative:page;" coordsize="3088005,660400" o:gfxdata="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">
                <o:lock v:ext="edit" aspectratio="f"/>
                <v:shape id="Graphic 115" o:spid="_x0000_s1026" o:spt="100" style="position:absolute;left:0;top:0;height:660400;width:3088005;" fillcolor="#E1EFD9" filled="t" stroked="f" coordsize="3088005,660400" o:gfxdata="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4XBW8AAAA&#10;3AAAAA8AAAAAAAAAAQAgAAAAIgAAAGRycy9kb3ducmV2LnhtbFBLAQIUABQAAAAIAIdO4kAzLwWe&#10;OwAAADkAAAAQAAAAAAAAAAEAIAAAAAsBAABkcnMvc2hhcGV4bWwueG1sUEsFBgAAAAAGAAYAWwEA&#10;ALUDAAAAAA==&#10;" path="m2977641,0l109981,0,67186,8647,32226,32226,8647,67186,0,109982,0,549910,8647,592705,32226,627665,67186,651244,109981,659891,2977641,659891,3020437,651244,3055397,627665,3078976,592705,3087624,549910,3087624,109982,3078976,67186,3055397,32226,3020437,8647,297764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85191;top:231012;height:236220;width:2484755;" fillcolor="#1F4E79" filled="t" stroked="f" coordsize="2484755,236220" o:gfxdata="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BN+gvQAA&#10;ANwAAAAPAAAAAAAAAAEAIAAAACIAAABkcnMvZG93bnJldi54bWxQSwECFAAUAAAACACHTuJAMy8F&#10;njsAAAA5AAAAEAAAAAAAAAABACAAAAAMAQAAZHJzL3NoYXBleG1sLnhtbFBLBQYAAAAABgAGAFsB&#10;AAC2AwAAAAA=&#10;" path="m78486,9652l75184,0,58051,6172,43065,15138,10922,58051,1206,96342,0,117983,1092,137502,1206,139636,10871,177927,43002,220662,75184,235712,78105,226187,64719,220268,53136,212001,29337,173405,21513,117983,21463,116713,22339,96621,35433,46990,64935,15557,78486,9652xem1121537,117983l1120330,96621,1120317,96342,1116672,76365,1091336,26885,1046353,0,1043038,9652,1056665,15557,1068387,23749,1092187,61734,1100074,116713,1099185,137502,1086104,188468,1056881,220268,1043432,226187,1046353,235712,1091438,209003,1116685,159613,1120317,139636,1121537,117983xem2484628,109474l1529080,109474,1529080,126238,2484628,126238,2484628,1094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4E79"/>
          <w:spacing w:val="-4"/>
        </w:rPr>
        <w:t>P(B)</w:t>
      </w:r>
    </w:p>
    <w:p w14:paraId="0E996D14">
      <w:pPr>
        <w:pStyle w:val="2"/>
        <w:spacing w:after="0"/>
        <w:sectPr>
          <w:type w:val="continuous"/>
          <w:pgSz w:w="10800" w:h="14400"/>
          <w:pgMar w:top="1360" w:right="360" w:bottom="280" w:left="360" w:header="720" w:footer="720" w:gutter="0"/>
          <w:cols w:equalWidth="0" w:num="2">
            <w:col w:w="5428" w:space="40"/>
            <w:col w:w="4612"/>
          </w:cols>
        </w:sectPr>
      </w:pPr>
    </w:p>
    <w:p w14:paraId="65AE0022">
      <w:pPr>
        <w:pStyle w:val="7"/>
        <w:rPr>
          <w:rFonts w:ascii="Cambria Math"/>
          <w:sz w:val="20"/>
        </w:rPr>
      </w:pPr>
    </w:p>
    <w:p w14:paraId="1577660C">
      <w:pPr>
        <w:pStyle w:val="7"/>
        <w:rPr>
          <w:rFonts w:ascii="Cambria Math"/>
          <w:sz w:val="20"/>
        </w:rPr>
      </w:pPr>
    </w:p>
    <w:p w14:paraId="670746D2">
      <w:pPr>
        <w:pStyle w:val="7"/>
        <w:rPr>
          <w:rFonts w:ascii="Cambria Math"/>
          <w:sz w:val="20"/>
        </w:rPr>
      </w:pPr>
    </w:p>
    <w:p w14:paraId="6E083EEB">
      <w:pPr>
        <w:pStyle w:val="7"/>
        <w:rPr>
          <w:rFonts w:ascii="Cambria Math"/>
          <w:sz w:val="20"/>
        </w:rPr>
      </w:pPr>
    </w:p>
    <w:p w14:paraId="3C7579E3">
      <w:pPr>
        <w:pStyle w:val="7"/>
        <w:rPr>
          <w:rFonts w:ascii="Cambria Math"/>
          <w:sz w:val="20"/>
        </w:rPr>
      </w:pPr>
    </w:p>
    <w:p w14:paraId="275B057C">
      <w:pPr>
        <w:pStyle w:val="7"/>
        <w:spacing w:before="103"/>
        <w:rPr>
          <w:rFonts w:ascii="Cambria Math"/>
          <w:sz w:val="20"/>
        </w:rPr>
      </w:pPr>
    </w:p>
    <w:p w14:paraId="50CB34AF">
      <w:pPr>
        <w:spacing w:line="240" w:lineRule="auto"/>
        <w:ind w:left="240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g">
            <w:drawing>
              <wp:inline distT="0" distB="0" distL="0" distR="0">
                <wp:extent cx="6096000" cy="3429000"/>
                <wp:effectExtent l="0" t="0" r="0" b="0"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538B4">
                              <w:pPr>
                                <w:spacing w:before="9" w:line="240" w:lineRule="auto"/>
                                <w:rPr>
                                  <w:rFonts w:ascii="Cambria Math"/>
                                  <w:sz w:val="28"/>
                                </w:rPr>
                              </w:pPr>
                            </w:p>
                            <w:p w14:paraId="1148E498">
                              <w:pPr>
                                <w:tabs>
                                  <w:tab w:val="left" w:pos="6426"/>
                                  <w:tab w:val="left" w:pos="8545"/>
                                </w:tabs>
                                <w:spacing w:before="0" w:line="235" w:lineRule="auto"/>
                                <w:ind w:left="281" w:right="58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z w:val="28"/>
                                </w:rPr>
                                <w:t>No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exemplo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dado,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evento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é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tirar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uma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bola</w:t>
                              </w:r>
                              <w:r>
                                <w:rPr>
                                  <w:color w:val="1F4E79"/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  <w:u w:val="single" w:color="1E4D78"/>
                                </w:rPr>
                                <w:tab/>
                              </w:r>
                              <w:r>
                                <w:rPr>
                                  <w:color w:val="1F4E79"/>
                                  <w:sz w:val="28"/>
                                  <w:u w:val="single" w:color="1E4D78"/>
                                </w:rPr>
                                <w:tab/>
                              </w:r>
                              <w:r>
                                <w:rPr>
                                  <w:color w:val="1F4E79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1F4E79"/>
                                  <w:spacing w:val="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 xml:space="preserve">o evento B é tirar uma bola </w:t>
                              </w:r>
                              <w:r>
                                <w:rPr>
                                  <w:color w:val="1F4E79"/>
                                  <w:sz w:val="28"/>
                                  <w:u w:val="single" w:color="1E4D78"/>
                                </w:rPr>
                                <w:tab/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. Assim: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" o:spid="_x0000_s1026" o:spt="203" style="height:270pt;width:480pt;" coordsize="6096000,3429000" o:gfxdata="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4ooooAKKKKACiiigAooooAKKKKACiiigAooooAKKKKACi&#10;in0AFFFFABRRRQAUUUUAFOoooAKKKKACiiigAoop9ABRRRQAUUUUAFFFFABRRRQA+iiigAooooAK&#10;KKKACiiigB1FFFABRRRQAUUUUAFFFFABRRRQAUUUUAFFFFABT6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K9nY8c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">
                <o:lock v:ext="edit" aspectratio="f"/>
                <v:shape id="Image 118" o:spid="_x0000_s1026" o:spt="75" type="#_x0000_t75" style="position:absolute;left:0;top:0;height:3429000;width:6096000;" filled="f" o:preferrelative="t" stroked="f" coordsize="21600,21600" o:gfxdata="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tO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19" o:spid="_x0000_s1026" o:spt="75" type="#_x0000_t75" style="position:absolute;left:132587;top:2164079;height:801624;width:967740;" filled="f" o:preferrelative="t" stroked="f" coordsize="21600,21600" o:gfxdata="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X21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20" o:spid="_x0000_s1026" o:spt="202" type="#_x0000_t202" style="position:absolute;left:0;top:0;height:3429000;width:6096000;" filled="f" stroked="f" coordsize="21600,21600" o:gfxdata="UEsDBAoAAAAAAIdO4kAAAAAAAAAAAAAAAAAEAAAAZHJzL1BLAwQUAAAACACHTuJA7DUKAr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eDL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1C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6538B4">
                        <w:pPr>
                          <w:spacing w:before="9" w:line="240" w:lineRule="auto"/>
                          <w:rPr>
                            <w:rFonts w:ascii="Cambria Math"/>
                            <w:sz w:val="28"/>
                          </w:rPr>
                        </w:pPr>
                      </w:p>
                      <w:p w14:paraId="1148E498">
                        <w:pPr>
                          <w:tabs>
                            <w:tab w:val="left" w:pos="6426"/>
                            <w:tab w:val="left" w:pos="8545"/>
                          </w:tabs>
                          <w:spacing w:before="0" w:line="235" w:lineRule="auto"/>
                          <w:ind w:left="281" w:right="58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z w:val="28"/>
                          </w:rPr>
                          <w:t>No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exemplo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dado,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o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evento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é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tirar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uma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bola</w:t>
                        </w:r>
                        <w:r>
                          <w:rPr>
                            <w:color w:val="1F4E79"/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  <w:u w:val="single" w:color="1E4D78"/>
                          </w:rPr>
                          <w:tab/>
                        </w:r>
                        <w:r>
                          <w:rPr>
                            <w:color w:val="1F4E79"/>
                            <w:sz w:val="28"/>
                            <w:u w:val="single" w:color="1E4D78"/>
                          </w:rPr>
                          <w:tab/>
                        </w:r>
                        <w:r>
                          <w:rPr>
                            <w:color w:val="1F4E79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e</w:t>
                        </w:r>
                        <w:r>
                          <w:rPr>
                            <w:color w:val="1F4E79"/>
                            <w:spacing w:val="3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 xml:space="preserve">o evento B é tirar uma bola </w:t>
                        </w:r>
                        <w:r>
                          <w:rPr>
                            <w:color w:val="1F4E79"/>
                            <w:sz w:val="28"/>
                            <w:u w:val="single" w:color="1E4D78"/>
                          </w:rPr>
                          <w:tab/>
                        </w:r>
                        <w:r>
                          <w:rPr>
                            <w:color w:val="1F4E79"/>
                            <w:sz w:val="28"/>
                          </w:rPr>
                          <w:t>. Assim: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F9CFF5F">
      <w:pPr>
        <w:spacing w:after="0" w:line="240" w:lineRule="auto"/>
        <w:rPr>
          <w:rFonts w:ascii="Cambria Math"/>
          <w:sz w:val="20"/>
        </w:rPr>
        <w:sectPr>
          <w:type w:val="continuous"/>
          <w:pgSz w:w="10800" w:h="14400"/>
          <w:pgMar w:top="1360" w:right="360" w:bottom="280" w:left="360" w:header="720" w:footer="720" w:gutter="0"/>
          <w:cols w:space="720" w:num="1"/>
        </w:sectPr>
      </w:pPr>
    </w:p>
    <w:p w14:paraId="3AEE504B">
      <w:pPr>
        <w:pStyle w:val="7"/>
        <w:rPr>
          <w:rFonts w:ascii="Cambria Math"/>
        </w:rPr>
      </w:pPr>
    </w:p>
    <w:p w14:paraId="70893162">
      <w:pPr>
        <w:pStyle w:val="7"/>
        <w:spacing w:before="155"/>
        <w:rPr>
          <w:rFonts w:ascii="Cambria Math"/>
        </w:rPr>
      </w:pPr>
    </w:p>
    <w:p w14:paraId="67DC808A">
      <w:pPr>
        <w:pStyle w:val="10"/>
        <w:numPr>
          <w:ilvl w:val="0"/>
          <w:numId w:val="15"/>
        </w:numPr>
        <w:tabs>
          <w:tab w:val="left" w:pos="1166"/>
        </w:tabs>
        <w:spacing w:before="1" w:after="0" w:line="235" w:lineRule="auto"/>
        <w:ind w:left="743" w:right="603" w:firstLine="0"/>
        <w:jc w:val="both"/>
        <w:rPr>
          <w:sz w:val="28"/>
        </w:rPr>
      </w:pPr>
      <w:r>
        <w:rPr>
          <w:sz w:val="28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-509905</wp:posOffset>
            </wp:positionV>
            <wp:extent cx="6096000" cy="3429000"/>
            <wp:effectExtent l="0" t="0" r="0" b="0"/>
            <wp:wrapNone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>(PC-SE/IBFC/2014)</w:t>
      </w:r>
      <w:r>
        <w:rPr>
          <w:b/>
          <w:color w:val="1F4E79"/>
          <w:spacing w:val="-6"/>
          <w:sz w:val="28"/>
        </w:rPr>
        <w:t xml:space="preserve"> </w:t>
      </w:r>
      <w:r>
        <w:rPr>
          <w:color w:val="1F4E79"/>
          <w:sz w:val="28"/>
        </w:rPr>
        <w:t>Numa</w:t>
      </w:r>
      <w:r>
        <w:rPr>
          <w:color w:val="1F4E79"/>
          <w:spacing w:val="-2"/>
          <w:sz w:val="28"/>
        </w:rPr>
        <w:t xml:space="preserve"> </w:t>
      </w:r>
      <w:r>
        <w:rPr>
          <w:color w:val="1F4E79"/>
          <w:sz w:val="28"/>
        </w:rPr>
        <w:t>urna</w:t>
      </w:r>
      <w:r>
        <w:rPr>
          <w:color w:val="1F4E79"/>
          <w:spacing w:val="-6"/>
          <w:sz w:val="28"/>
        </w:rPr>
        <w:t xml:space="preserve"> </w:t>
      </w:r>
      <w:r>
        <w:rPr>
          <w:color w:val="1F4E79"/>
          <w:sz w:val="28"/>
        </w:rPr>
        <w:t>vazia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foram</w:t>
      </w:r>
      <w:r>
        <w:rPr>
          <w:color w:val="1F4E79"/>
          <w:spacing w:val="-6"/>
          <w:sz w:val="28"/>
        </w:rPr>
        <w:t xml:space="preserve"> </w:t>
      </w:r>
      <w:r>
        <w:rPr>
          <w:color w:val="1F4E79"/>
          <w:sz w:val="28"/>
        </w:rPr>
        <w:t>colocadas</w:t>
      </w:r>
      <w:r>
        <w:rPr>
          <w:color w:val="1F4E79"/>
          <w:spacing w:val="-4"/>
          <w:sz w:val="28"/>
        </w:rPr>
        <w:t xml:space="preserve"> </w:t>
      </w:r>
      <w:r>
        <w:rPr>
          <w:color w:val="1F4E79"/>
          <w:sz w:val="28"/>
        </w:rPr>
        <w:t>16</w:t>
      </w:r>
      <w:r>
        <w:rPr>
          <w:color w:val="1F4E79"/>
          <w:spacing w:val="-6"/>
          <w:sz w:val="28"/>
        </w:rPr>
        <w:t xml:space="preserve"> </w:t>
      </w:r>
      <w:r>
        <w:rPr>
          <w:color w:val="1F4E79"/>
          <w:sz w:val="28"/>
        </w:rPr>
        <w:t>bolas</w:t>
      </w:r>
      <w:r>
        <w:rPr>
          <w:color w:val="1F4E79"/>
          <w:spacing w:val="-6"/>
          <w:sz w:val="28"/>
        </w:rPr>
        <w:t xml:space="preserve"> </w:t>
      </w:r>
      <w:r>
        <w:rPr>
          <w:color w:val="1F4E79"/>
          <w:sz w:val="28"/>
        </w:rPr>
        <w:t>vermelhas numeradas de 1 a 16 e foram</w:t>
      </w:r>
      <w:r>
        <w:rPr>
          <w:color w:val="1F4E79"/>
          <w:spacing w:val="-1"/>
          <w:sz w:val="28"/>
        </w:rPr>
        <w:t xml:space="preserve"> </w:t>
      </w:r>
      <w:r>
        <w:rPr>
          <w:color w:val="1F4E79"/>
          <w:sz w:val="28"/>
        </w:rPr>
        <w:t>colocadas 20 bolas azuis numeradas de 1 a 20. A probabilidade de sortearmos uma bola dessa urna e nela constar um número maior que 11, sabendo que ela é vermelha, é igual a:</w:t>
      </w:r>
    </w:p>
    <w:p w14:paraId="13223373">
      <w:pPr>
        <w:pStyle w:val="10"/>
        <w:numPr>
          <w:ilvl w:val="1"/>
          <w:numId w:val="15"/>
        </w:numPr>
        <w:tabs>
          <w:tab w:val="left" w:pos="1024"/>
        </w:tabs>
        <w:spacing w:before="118" w:after="0" w:line="240" w:lineRule="auto"/>
        <w:ind w:left="1024" w:right="0" w:hanging="281"/>
        <w:jc w:val="both"/>
        <w:rPr>
          <w:sz w:val="28"/>
        </w:rPr>
      </w:pPr>
      <w:r>
        <w:rPr>
          <w:color w:val="1F4E79"/>
          <w:spacing w:val="-4"/>
          <w:sz w:val="28"/>
        </w:rPr>
        <w:t>5/32</w:t>
      </w:r>
    </w:p>
    <w:p w14:paraId="46D003A5">
      <w:pPr>
        <w:pStyle w:val="10"/>
        <w:numPr>
          <w:ilvl w:val="1"/>
          <w:numId w:val="15"/>
        </w:numPr>
        <w:tabs>
          <w:tab w:val="left" w:pos="1037"/>
        </w:tabs>
        <w:spacing w:before="115" w:after="0" w:line="240" w:lineRule="auto"/>
        <w:ind w:left="1037" w:right="0" w:hanging="294"/>
        <w:jc w:val="both"/>
        <w:rPr>
          <w:sz w:val="28"/>
        </w:rPr>
      </w:pPr>
      <w:r>
        <w:rPr>
          <w:color w:val="1F4E79"/>
          <w:spacing w:val="-2"/>
          <w:sz w:val="28"/>
        </w:rPr>
        <w:t>14/32</w:t>
      </w:r>
    </w:p>
    <w:p w14:paraId="36FD6EB1">
      <w:pPr>
        <w:pStyle w:val="7"/>
        <w:spacing w:before="12"/>
        <w:rPr>
          <w:sz w:val="11"/>
        </w:rPr>
      </w:pPr>
      <w:r>
        <w:rPr>
          <w:sz w:val="11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107950</wp:posOffset>
                </wp:positionV>
                <wp:extent cx="967740" cy="913765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913765"/>
                          <a:chOff x="0" y="0"/>
                          <a:chExt cx="967740" cy="913765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4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967740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DB6E8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559"/>
                                </w:tabs>
                                <w:spacing w:before="0" w:line="286" w:lineRule="exact"/>
                                <w:ind w:left="559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6/16</w:t>
                              </w:r>
                            </w:p>
                            <w:p w14:paraId="0BC402F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587"/>
                                </w:tabs>
                                <w:spacing w:before="114"/>
                                <w:ind w:left="587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5/16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026" o:spt="203" style="position:absolute;left:0pt;margin-left:40.4pt;margin-top:8.5pt;height:71.95pt;width:76.2pt;mso-position-horizontal-relative:page;mso-wrap-distance-bottom:0pt;mso-wrap-distance-top:0pt;z-index:-251611136;mso-width-relative:page;mso-height-relative:page;" coordsize="967740,913765" o:gfxdata="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">
                <o:lock v:ext="edit" aspectratio="f"/>
                <v:shape id="Image 123" o:spid="_x0000_s1026" o:spt="75" type="#_x0000_t75" style="position:absolute;left:0;top:112140;height:801624;width:967740;" filled="f" o:preferrelative="t" stroked="f" coordsize="21600,21600" o:gfxdata="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uQH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124" o:spid="_x0000_s1026" o:spt="202" type="#_x0000_t202" style="position:absolute;left:0;top:0;height:913765;width:967740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3DB6E8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559"/>
                          </w:tabs>
                          <w:spacing w:before="0" w:line="286" w:lineRule="exact"/>
                          <w:ind w:left="559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6/16</w:t>
                        </w:r>
                      </w:p>
                      <w:p w14:paraId="0BC402F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587"/>
                          </w:tabs>
                          <w:spacing w:before="114"/>
                          <w:ind w:left="587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5/16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596C407">
      <w:pPr>
        <w:pStyle w:val="7"/>
      </w:pPr>
    </w:p>
    <w:p w14:paraId="101FF163">
      <w:pPr>
        <w:pStyle w:val="7"/>
      </w:pPr>
    </w:p>
    <w:p w14:paraId="6F3E80EB">
      <w:pPr>
        <w:pStyle w:val="7"/>
      </w:pPr>
    </w:p>
    <w:p w14:paraId="0932E3C2">
      <w:pPr>
        <w:pStyle w:val="7"/>
      </w:pPr>
    </w:p>
    <w:p w14:paraId="496C7409">
      <w:pPr>
        <w:pStyle w:val="7"/>
        <w:spacing w:before="89"/>
      </w:pPr>
    </w:p>
    <w:p w14:paraId="1132905D">
      <w:pPr>
        <w:pStyle w:val="10"/>
        <w:numPr>
          <w:ilvl w:val="0"/>
          <w:numId w:val="15"/>
        </w:numPr>
        <w:tabs>
          <w:tab w:val="left" w:pos="1351"/>
        </w:tabs>
        <w:spacing w:before="1" w:after="0" w:line="235" w:lineRule="auto"/>
        <w:ind w:left="695" w:right="651" w:firstLine="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-130810</wp:posOffset>
                </wp:positionV>
                <wp:extent cx="6096000" cy="3429000"/>
                <wp:effectExtent l="0" t="0" r="0" b="0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5" o:spid="_x0000_s1026" o:spt="203" style="position:absolute;left:0pt;margin-left:30pt;margin-top:-10.3pt;height:270pt;width:480pt;mso-position-horizontal-relative:page;z-index:-251633664;mso-width-relative:page;mso-height-relative:page;" coordsize="6096000,3429000" o:gfxdata="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iiiigAooooAKKKKACiiigAooooAKKKKACiiigAooooAKKK&#10;fQAUUUUAFFFFABRRRQAU6iigAooooAKKKKACiin0AFFFFABRRRQAUUUUAFFFFAD6KKKACiiigAoo&#10;ooAKKKKAHUUUUAFFFFABRRRQAUUUUAFFFFABRRRQAUUUUAFP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r2djx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eRLcjnDt17HLrmGOkmIR++O1wB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">
                <o:lock v:ext="edit" aspectratio="f"/>
                <v:shape id="Image 126" o:spid="_x0000_s1026" o:spt="75" type="#_x0000_t75" style="position:absolute;left:0;top:0;height:3429000;width:6096000;" filled="f" o:preferrelative="t" stroked="f" coordsize="21600,21600" o:gfxdata="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Swc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27" o:spid="_x0000_s1026" o:spt="75" type="#_x0000_t75" style="position:absolute;left:132587;top:2164079;height:801624;width:967740;" filled="f" o:preferrelative="t" stroked="f" coordsize="21600,21600" o:gfxdata="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CWH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 xml:space="preserve">(DESENBAHIA/AOCP/2017) </w:t>
      </w:r>
      <w:r>
        <w:rPr>
          <w:color w:val="1F4E79"/>
          <w:sz w:val="28"/>
        </w:rPr>
        <w:t>Em uma repartição, existem dois equipamentos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de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reprografia,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sendo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que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o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equipamento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Alfa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produz</w:t>
      </w:r>
      <w:r>
        <w:rPr>
          <w:color w:val="1F4E79"/>
          <w:spacing w:val="-5"/>
          <w:sz w:val="28"/>
        </w:rPr>
        <w:t xml:space="preserve"> </w:t>
      </w:r>
      <w:r>
        <w:rPr>
          <w:color w:val="1F4E79"/>
          <w:sz w:val="28"/>
        </w:rPr>
        <w:t>55%</w:t>
      </w:r>
      <w:r>
        <w:rPr>
          <w:color w:val="1F4E79"/>
          <w:spacing w:val="-3"/>
          <w:sz w:val="28"/>
        </w:rPr>
        <w:t xml:space="preserve"> </w:t>
      </w:r>
      <w:r>
        <w:rPr>
          <w:color w:val="1F4E79"/>
          <w:sz w:val="28"/>
        </w:rPr>
        <w:t>do total de cópias mensais. Sabe-se, também, que o equipamento Alfa desperdiça 8% das cópias enquanto o equipamento Beta desperdiça 12%. Selecionando aleatoriamente uma cópia desperdiçada, utilize a regra de Bayes e apure a probabilidade de essa cópia ter sido desperdiçada pela fotocopiadora Beta.</w:t>
      </w:r>
    </w:p>
    <w:p w14:paraId="258637A4">
      <w:pPr>
        <w:pStyle w:val="10"/>
        <w:numPr>
          <w:ilvl w:val="1"/>
          <w:numId w:val="15"/>
        </w:numPr>
        <w:tabs>
          <w:tab w:val="left" w:pos="976"/>
        </w:tabs>
        <w:spacing w:before="122" w:after="0" w:line="240" w:lineRule="auto"/>
        <w:ind w:left="976" w:right="0" w:hanging="281"/>
        <w:jc w:val="left"/>
        <w:rPr>
          <w:sz w:val="28"/>
        </w:rPr>
      </w:pPr>
      <w:r>
        <w:rPr>
          <w:color w:val="1F4E79"/>
          <w:spacing w:val="-2"/>
          <w:sz w:val="28"/>
        </w:rPr>
        <w:t>55,1%</w:t>
      </w:r>
    </w:p>
    <w:p w14:paraId="4111D9F8">
      <w:pPr>
        <w:pStyle w:val="10"/>
        <w:numPr>
          <w:ilvl w:val="1"/>
          <w:numId w:val="15"/>
        </w:numPr>
        <w:tabs>
          <w:tab w:val="left" w:pos="988"/>
        </w:tabs>
        <w:spacing w:before="114" w:after="0" w:line="240" w:lineRule="auto"/>
        <w:ind w:left="988" w:right="0" w:hanging="293"/>
        <w:jc w:val="left"/>
        <w:rPr>
          <w:sz w:val="28"/>
        </w:rPr>
      </w:pPr>
      <w:r>
        <w:rPr>
          <w:color w:val="1F4E79"/>
          <w:spacing w:val="-2"/>
          <w:sz w:val="28"/>
        </w:rPr>
        <w:t>45,0%</w:t>
      </w:r>
    </w:p>
    <w:p w14:paraId="0B8055A3">
      <w:pPr>
        <w:pStyle w:val="10"/>
        <w:numPr>
          <w:ilvl w:val="1"/>
          <w:numId w:val="15"/>
        </w:numPr>
        <w:tabs>
          <w:tab w:val="left" w:pos="960"/>
        </w:tabs>
        <w:spacing w:before="114" w:after="0" w:line="240" w:lineRule="auto"/>
        <w:ind w:left="960" w:right="0" w:hanging="265"/>
        <w:jc w:val="left"/>
        <w:rPr>
          <w:sz w:val="28"/>
        </w:rPr>
      </w:pPr>
      <w:r>
        <w:rPr>
          <w:color w:val="1F4E79"/>
          <w:spacing w:val="-2"/>
          <w:sz w:val="28"/>
        </w:rPr>
        <w:t>44,9%</w:t>
      </w:r>
    </w:p>
    <w:p w14:paraId="5B4345C6">
      <w:pPr>
        <w:pStyle w:val="10"/>
        <w:numPr>
          <w:ilvl w:val="1"/>
          <w:numId w:val="15"/>
        </w:numPr>
        <w:tabs>
          <w:tab w:val="left" w:pos="988"/>
        </w:tabs>
        <w:spacing w:before="115" w:after="0" w:line="240" w:lineRule="auto"/>
        <w:ind w:left="988" w:right="0" w:hanging="293"/>
        <w:jc w:val="left"/>
        <w:rPr>
          <w:sz w:val="28"/>
        </w:rPr>
      </w:pPr>
      <w:r>
        <w:rPr>
          <w:color w:val="1F4E79"/>
          <w:spacing w:val="-2"/>
          <w:sz w:val="28"/>
        </w:rPr>
        <w:t>20,0%</w:t>
      </w:r>
    </w:p>
    <w:p w14:paraId="07087AA2">
      <w:pPr>
        <w:pStyle w:val="10"/>
        <w:numPr>
          <w:ilvl w:val="1"/>
          <w:numId w:val="15"/>
        </w:numPr>
        <w:tabs>
          <w:tab w:val="left" w:pos="982"/>
        </w:tabs>
        <w:spacing w:before="114" w:after="0" w:line="240" w:lineRule="auto"/>
        <w:ind w:left="982" w:right="0" w:hanging="287"/>
        <w:jc w:val="left"/>
        <w:rPr>
          <w:sz w:val="28"/>
        </w:rPr>
      </w:pPr>
      <w:r>
        <w:rPr>
          <w:color w:val="1F4E79"/>
          <w:spacing w:val="-4"/>
          <w:sz w:val="28"/>
        </w:rPr>
        <w:t>5,4%</w:t>
      </w:r>
    </w:p>
    <w:p w14:paraId="6A56256E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66116F0D">
      <w:pPr>
        <w:pStyle w:val="3"/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5080</wp:posOffset>
            </wp:positionV>
            <wp:extent cx="6096000" cy="3429000"/>
            <wp:effectExtent l="0" t="0" r="0" b="0"/>
            <wp:wrapNone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61AC"/>
        </w:rPr>
        <w:t>Probabilidade</w:t>
      </w:r>
      <w:r>
        <w:rPr>
          <w:color w:val="0E61AC"/>
          <w:spacing w:val="-10"/>
        </w:rPr>
        <w:t xml:space="preserve"> </w:t>
      </w:r>
      <w:r>
        <w:rPr>
          <w:color w:val="0E61AC"/>
          <w:spacing w:val="-2"/>
        </w:rPr>
        <w:t>Binomial</w:t>
      </w:r>
    </w:p>
    <w:p w14:paraId="459D9EDB">
      <w:pPr>
        <w:pStyle w:val="7"/>
        <w:spacing w:before="151" w:line="319" w:lineRule="auto"/>
        <w:ind w:left="743" w:right="1258"/>
      </w:pPr>
      <w:r>
        <w:rPr>
          <w:color w:val="1F4E79"/>
        </w:rPr>
        <w:t>Outro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exemplo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probabilidade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muita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tranquila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identificar! Vejamos um caso:</w:t>
      </w:r>
    </w:p>
    <w:p w14:paraId="1E5CB849">
      <w:pPr>
        <w:pStyle w:val="7"/>
        <w:spacing w:before="3" w:line="339" w:lineRule="exact"/>
        <w:ind w:left="743"/>
      </w:pPr>
      <w:r>
        <w:rPr>
          <w:color w:val="1F4E79"/>
        </w:rPr>
        <w:t>Digamos</w:t>
      </w:r>
      <w:r>
        <w:rPr>
          <w:color w:val="1F4E79"/>
          <w:spacing w:val="36"/>
        </w:rPr>
        <w:t xml:space="preserve"> </w:t>
      </w:r>
      <w:r>
        <w:rPr>
          <w:color w:val="1F4E79"/>
        </w:rPr>
        <w:t>que</w:t>
      </w:r>
      <w:r>
        <w:rPr>
          <w:color w:val="1F4E79"/>
          <w:spacing w:val="37"/>
        </w:rPr>
        <w:t xml:space="preserve"> </w:t>
      </w:r>
      <w:r>
        <w:rPr>
          <w:color w:val="1F4E79"/>
        </w:rPr>
        <w:t>eu</w:t>
      </w:r>
      <w:r>
        <w:rPr>
          <w:color w:val="1F4E79"/>
          <w:spacing w:val="36"/>
        </w:rPr>
        <w:t xml:space="preserve"> </w:t>
      </w:r>
      <w:r>
        <w:rPr>
          <w:color w:val="1F4E79"/>
        </w:rPr>
        <w:t>jogue</w:t>
      </w:r>
      <w:r>
        <w:rPr>
          <w:color w:val="1F4E79"/>
          <w:spacing w:val="35"/>
        </w:rPr>
        <w:t xml:space="preserve"> </w:t>
      </w:r>
      <w:r>
        <w:rPr>
          <w:color w:val="1F4E79"/>
        </w:rPr>
        <w:t>5</w:t>
      </w:r>
      <w:r>
        <w:rPr>
          <w:color w:val="1F4E79"/>
          <w:spacing w:val="36"/>
        </w:rPr>
        <w:t xml:space="preserve"> </w:t>
      </w:r>
      <w:r>
        <w:rPr>
          <w:color w:val="1F4E79"/>
        </w:rPr>
        <w:t>vezes</w:t>
      </w:r>
      <w:r>
        <w:rPr>
          <w:color w:val="1F4E79"/>
          <w:spacing w:val="34"/>
        </w:rPr>
        <w:t xml:space="preserve"> </w:t>
      </w:r>
      <w:r>
        <w:rPr>
          <w:color w:val="1F4E79"/>
        </w:rPr>
        <w:t>uma</w:t>
      </w:r>
      <w:r>
        <w:rPr>
          <w:color w:val="1F4E79"/>
          <w:spacing w:val="37"/>
        </w:rPr>
        <w:t xml:space="preserve"> </w:t>
      </w:r>
      <w:r>
        <w:rPr>
          <w:color w:val="1F4E79"/>
        </w:rPr>
        <w:t>moeda</w:t>
      </w:r>
      <w:r>
        <w:rPr>
          <w:color w:val="1F4E79"/>
          <w:spacing w:val="35"/>
        </w:rPr>
        <w:t xml:space="preserve"> </w:t>
      </w:r>
      <w:r>
        <w:rPr>
          <w:color w:val="1F4E79"/>
        </w:rPr>
        <w:t>‘não</w:t>
      </w:r>
      <w:r>
        <w:rPr>
          <w:color w:val="1F4E79"/>
          <w:spacing w:val="36"/>
        </w:rPr>
        <w:t xml:space="preserve"> </w:t>
      </w:r>
      <w:r>
        <w:rPr>
          <w:color w:val="1F4E79"/>
        </w:rPr>
        <w:t>viciada’</w:t>
      </w:r>
      <w:r>
        <w:rPr>
          <w:color w:val="1F4E79"/>
          <w:spacing w:val="35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36"/>
        </w:rPr>
        <w:t xml:space="preserve"> </w:t>
      </w:r>
      <w:r>
        <w:rPr>
          <w:color w:val="1F4E79"/>
        </w:rPr>
        <w:t>queira</w:t>
      </w:r>
      <w:r>
        <w:rPr>
          <w:color w:val="1F4E79"/>
          <w:spacing w:val="35"/>
        </w:rPr>
        <w:t xml:space="preserve"> </w:t>
      </w:r>
      <w:r>
        <w:rPr>
          <w:color w:val="1F4E79"/>
        </w:rPr>
        <w:t>saber</w:t>
      </w:r>
      <w:r>
        <w:rPr>
          <w:color w:val="1F4E79"/>
          <w:spacing w:val="35"/>
        </w:rPr>
        <w:t xml:space="preserve"> </w:t>
      </w:r>
      <w:r>
        <w:rPr>
          <w:color w:val="1F4E79"/>
          <w:spacing w:val="-10"/>
        </w:rPr>
        <w:t>a</w:t>
      </w:r>
    </w:p>
    <w:p w14:paraId="04981C62">
      <w:pPr>
        <w:pStyle w:val="7"/>
        <w:spacing w:line="339" w:lineRule="exact"/>
        <w:ind w:left="743"/>
      </w:pPr>
      <w:r>
        <w:rPr>
          <w:color w:val="1F4E79"/>
        </w:rPr>
        <w:t>probabilidade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3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serem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caras,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5"/>
        </w:rPr>
        <w:t>ok?</w:t>
      </w:r>
    </w:p>
    <w:p w14:paraId="30E81BA9">
      <w:pPr>
        <w:pStyle w:val="7"/>
        <w:spacing w:before="115"/>
        <w:ind w:left="743"/>
      </w:pPr>
      <w:r>
        <w:rPr>
          <w:color w:val="1F4E79"/>
        </w:rPr>
        <w:t>Nós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concluímos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4"/>
        </w:rPr>
        <w:t>que:</w:t>
      </w:r>
    </w:p>
    <w:p w14:paraId="66485DB6">
      <w:pPr>
        <w:pStyle w:val="10"/>
        <w:numPr>
          <w:ilvl w:val="0"/>
          <w:numId w:val="18"/>
        </w:numPr>
        <w:tabs>
          <w:tab w:val="left" w:pos="1018"/>
        </w:tabs>
        <w:spacing w:before="114" w:after="0" w:line="240" w:lineRule="auto"/>
        <w:ind w:left="1018" w:right="0" w:hanging="275"/>
        <w:jc w:val="left"/>
        <w:rPr>
          <w:sz w:val="28"/>
        </w:rPr>
      </w:pPr>
      <w:r>
        <w:rPr>
          <w:color w:val="1F4E79"/>
          <w:sz w:val="28"/>
        </w:rPr>
        <w:t>são</w:t>
      </w:r>
      <w:r>
        <w:rPr>
          <w:color w:val="1F4E79"/>
          <w:spacing w:val="-7"/>
          <w:sz w:val="28"/>
        </w:rPr>
        <w:t xml:space="preserve"> </w:t>
      </w:r>
      <w:r>
        <w:rPr>
          <w:color w:val="1F4E79"/>
          <w:sz w:val="28"/>
        </w:rPr>
        <w:t>SEMPRE</w:t>
      </w:r>
      <w:r>
        <w:rPr>
          <w:color w:val="1F4E79"/>
          <w:spacing w:val="-10"/>
          <w:sz w:val="28"/>
        </w:rPr>
        <w:t xml:space="preserve"> </w:t>
      </w:r>
      <w:r>
        <w:rPr>
          <w:color w:val="1F4E79"/>
          <w:sz w:val="28"/>
        </w:rPr>
        <w:t>2</w:t>
      </w:r>
      <w:r>
        <w:rPr>
          <w:color w:val="1F4E79"/>
          <w:spacing w:val="-8"/>
          <w:sz w:val="28"/>
        </w:rPr>
        <w:t xml:space="preserve"> </w:t>
      </w:r>
      <w:r>
        <w:rPr>
          <w:color w:val="1F4E79"/>
          <w:sz w:val="28"/>
        </w:rPr>
        <w:t>eventos</w:t>
      </w:r>
      <w:r>
        <w:rPr>
          <w:color w:val="1F4E79"/>
          <w:spacing w:val="-7"/>
          <w:sz w:val="28"/>
        </w:rPr>
        <w:t xml:space="preserve"> </w:t>
      </w:r>
      <w:r>
        <w:rPr>
          <w:color w:val="1F4E79"/>
          <w:sz w:val="28"/>
        </w:rPr>
        <w:t>mutuamente</w:t>
      </w:r>
      <w:r>
        <w:rPr>
          <w:color w:val="1F4E79"/>
          <w:spacing w:val="-7"/>
          <w:sz w:val="28"/>
        </w:rPr>
        <w:t xml:space="preserve"> </w:t>
      </w:r>
      <w:r>
        <w:rPr>
          <w:color w:val="1F4E79"/>
          <w:spacing w:val="-2"/>
          <w:sz w:val="28"/>
        </w:rPr>
        <w:t>excludentes;</w:t>
      </w:r>
    </w:p>
    <w:p w14:paraId="0FC4DA4F">
      <w:pPr>
        <w:pStyle w:val="10"/>
        <w:numPr>
          <w:ilvl w:val="0"/>
          <w:numId w:val="18"/>
        </w:numPr>
        <w:tabs>
          <w:tab w:val="left" w:pos="1109"/>
        </w:tabs>
        <w:spacing w:before="120" w:after="0" w:line="235" w:lineRule="auto"/>
        <w:ind w:left="743" w:right="607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492125</wp:posOffset>
            </wp:positionH>
            <wp:positionV relativeFrom="paragraph">
              <wp:posOffset>80645</wp:posOffset>
            </wp:positionV>
            <wp:extent cx="967740" cy="801370"/>
            <wp:effectExtent l="0" t="0" r="0" b="0"/>
            <wp:wrapNone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  <w:sz w:val="28"/>
        </w:rPr>
        <w:t>a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questão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pede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uma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quantidade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‘n’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de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acontecer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>um</w:t>
      </w:r>
      <w:r>
        <w:rPr>
          <w:color w:val="1F4E79"/>
          <w:spacing w:val="80"/>
          <w:sz w:val="28"/>
        </w:rPr>
        <w:t xml:space="preserve"> </w:t>
      </w:r>
      <w:r>
        <w:rPr>
          <w:color w:val="1F4E79"/>
          <w:sz w:val="28"/>
        </w:rPr>
        <w:t xml:space="preserve">determinado </w:t>
      </w:r>
      <w:r>
        <w:rPr>
          <w:color w:val="1F4E79"/>
          <w:spacing w:val="-2"/>
          <w:sz w:val="28"/>
        </w:rPr>
        <w:t>evento.</w:t>
      </w:r>
    </w:p>
    <w:p w14:paraId="673B5AAF">
      <w:pPr>
        <w:pStyle w:val="7"/>
        <w:rPr>
          <w:sz w:val="20"/>
        </w:rPr>
      </w:pPr>
    </w:p>
    <w:p w14:paraId="2EEA32B7">
      <w:pPr>
        <w:pStyle w:val="7"/>
        <w:rPr>
          <w:sz w:val="20"/>
        </w:rPr>
      </w:pPr>
    </w:p>
    <w:p w14:paraId="7BE81C3A">
      <w:pPr>
        <w:pStyle w:val="7"/>
        <w:rPr>
          <w:sz w:val="20"/>
        </w:rPr>
      </w:pPr>
    </w:p>
    <w:p w14:paraId="31171CA6">
      <w:pPr>
        <w:pStyle w:val="7"/>
        <w:rPr>
          <w:sz w:val="20"/>
        </w:rPr>
      </w:pPr>
    </w:p>
    <w:p w14:paraId="44B0340D">
      <w:pPr>
        <w:pStyle w:val="7"/>
        <w:rPr>
          <w:sz w:val="20"/>
        </w:rPr>
      </w:pPr>
    </w:p>
    <w:p w14:paraId="6B370911">
      <w:pPr>
        <w:pStyle w:val="7"/>
        <w:rPr>
          <w:sz w:val="20"/>
        </w:rPr>
      </w:pPr>
    </w:p>
    <w:p w14:paraId="52710D89">
      <w:pPr>
        <w:pStyle w:val="7"/>
        <w:rPr>
          <w:sz w:val="20"/>
        </w:rPr>
      </w:pPr>
    </w:p>
    <w:p w14:paraId="2BE7AE6D">
      <w:pPr>
        <w:pStyle w:val="7"/>
        <w:spacing w:before="11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243205</wp:posOffset>
                </wp:positionV>
                <wp:extent cx="6096000" cy="3429000"/>
                <wp:effectExtent l="0" t="0" r="0" b="0"/>
                <wp:wrapTopAndBottom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40CBE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52BB473A">
                              <w:pPr>
                                <w:spacing w:before="94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387096FD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899"/>
                                </w:tabs>
                                <w:spacing w:before="0" w:line="235" w:lineRule="auto"/>
                                <w:ind w:left="462" w:right="40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 xml:space="preserve">(Pref. de Salvador-BA/FGV/2017)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Júlio vai lançar uma moeda honesta 4 vezes seguidas. A probabilidade de que o número de caras seja igual ao número de coroas é de</w:t>
                              </w:r>
                            </w:p>
                            <w:p w14:paraId="23D16060"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val="left" w:pos="743"/>
                                </w:tabs>
                                <w:spacing w:before="118"/>
                                <w:ind w:left="743" w:right="0" w:hanging="28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1/2.</w:t>
                              </w:r>
                            </w:p>
                            <w:p w14:paraId="40B3E362"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val="left" w:pos="755"/>
                                </w:tabs>
                                <w:spacing w:before="114"/>
                                <w:ind w:left="755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1/3.</w:t>
                              </w:r>
                            </w:p>
                            <w:p w14:paraId="11C446D7"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val="left" w:pos="727"/>
                                </w:tabs>
                                <w:spacing w:before="115"/>
                                <w:ind w:left="727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3/4.</w:t>
                              </w:r>
                            </w:p>
                            <w:p w14:paraId="5FF5C839"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val="left" w:pos="755"/>
                                </w:tabs>
                                <w:spacing w:before="114"/>
                                <w:ind w:left="755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3/8</w:t>
                              </w:r>
                            </w:p>
                            <w:p w14:paraId="6100C58B">
                              <w:pPr>
                                <w:numPr>
                                  <w:ilvl w:val="1"/>
                                  <w:numId w:val="19"/>
                                </w:numPr>
                                <w:tabs>
                                  <w:tab w:val="left" w:pos="749"/>
                                </w:tabs>
                                <w:spacing w:before="115"/>
                                <w:ind w:left="749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5/8.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30pt;margin-top:19.15pt;height:270pt;width:480pt;mso-position-horizontal-relative:page;mso-wrap-distance-bottom:0pt;mso-wrap-distance-top:0pt;z-index:-251610112;mso-width-relative:page;mso-height-relative:page;" coordsize="6096000,3429000" o:gfxdata="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">
                <o:lock v:ext="edit" aspectratio="f"/>
                <v:shape id="Image 131" o:spid="_x0000_s1026" o:spt="75" type="#_x0000_t75" style="position:absolute;left:0;top:0;height:3429000;width:6096000;" filled="f" o:preferrelative="t" stroked="f" coordsize="21600,21600" o:gfxdata="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iLPY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132" o:spid="_x0000_s1026" o:spt="75" type="#_x0000_t75" style="position:absolute;left:132587;top:2164079;height:801624;width:967740;" filled="f" o:preferrelative="t" stroked="f" coordsize="21600,21600" o:gfxdata="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06jW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133" o:spid="_x0000_s1026" o:spt="202" type="#_x0000_t202" style="position:absolute;left:0;top:0;height:3429000;width:6096000;" filled="f" stroked="f" coordsize="21600,21600" o:gfxdata="UEsDBAoAAAAAAIdO4kAAAAAAAAAAAAAAAAAEAAAAZHJzL1BLAwQUAAAACACHTuJAmT4CqL0AAADc&#10;AAAADwAAAGRycy9kb3ducmV2LnhtbEVPS2sCMRC+F/ofwhR6q4kV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gK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540CBE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52BB473A">
                        <w:pPr>
                          <w:spacing w:before="94" w:line="240" w:lineRule="auto"/>
                          <w:rPr>
                            <w:sz w:val="28"/>
                          </w:rPr>
                        </w:pPr>
                      </w:p>
                      <w:p w14:paraId="387096FD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899"/>
                          </w:tabs>
                          <w:spacing w:before="0" w:line="235" w:lineRule="auto"/>
                          <w:ind w:left="462" w:right="40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 xml:space="preserve">(Pref. de Salvador-BA/FGV/2017) </w:t>
                        </w:r>
                        <w:r>
                          <w:rPr>
                            <w:color w:val="1F4E79"/>
                            <w:sz w:val="28"/>
                          </w:rPr>
                          <w:t>Júlio vai lançar uma moeda honesta 4 vezes seguidas. A probabilidade de que o número de caras seja igual ao número de coroas é de</w:t>
                        </w:r>
                      </w:p>
                      <w:p w14:paraId="23D16060">
                        <w:pPr>
                          <w:numPr>
                            <w:ilvl w:val="1"/>
                            <w:numId w:val="19"/>
                          </w:numPr>
                          <w:tabs>
                            <w:tab w:val="left" w:pos="743"/>
                          </w:tabs>
                          <w:spacing w:before="118"/>
                          <w:ind w:left="743" w:right="0" w:hanging="28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1/2.</w:t>
                        </w:r>
                      </w:p>
                      <w:p w14:paraId="40B3E362">
                        <w:pPr>
                          <w:numPr>
                            <w:ilvl w:val="1"/>
                            <w:numId w:val="19"/>
                          </w:numPr>
                          <w:tabs>
                            <w:tab w:val="left" w:pos="755"/>
                          </w:tabs>
                          <w:spacing w:before="114"/>
                          <w:ind w:left="755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1/3.</w:t>
                        </w:r>
                      </w:p>
                      <w:p w14:paraId="11C446D7">
                        <w:pPr>
                          <w:numPr>
                            <w:ilvl w:val="1"/>
                            <w:numId w:val="19"/>
                          </w:numPr>
                          <w:tabs>
                            <w:tab w:val="left" w:pos="727"/>
                          </w:tabs>
                          <w:spacing w:before="115"/>
                          <w:ind w:left="727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3/4.</w:t>
                        </w:r>
                      </w:p>
                      <w:p w14:paraId="5FF5C839">
                        <w:pPr>
                          <w:numPr>
                            <w:ilvl w:val="1"/>
                            <w:numId w:val="19"/>
                          </w:numPr>
                          <w:tabs>
                            <w:tab w:val="left" w:pos="755"/>
                          </w:tabs>
                          <w:spacing w:before="114"/>
                          <w:ind w:left="755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3/8</w:t>
                        </w:r>
                      </w:p>
                      <w:p w14:paraId="6100C58B">
                        <w:pPr>
                          <w:numPr>
                            <w:ilvl w:val="1"/>
                            <w:numId w:val="19"/>
                          </w:numPr>
                          <w:tabs>
                            <w:tab w:val="left" w:pos="749"/>
                          </w:tabs>
                          <w:spacing w:before="115"/>
                          <w:ind w:left="749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5/8.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2850AF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293B8938">
      <w:pPr>
        <w:pStyle w:val="7"/>
        <w:spacing w:before="28"/>
      </w:pPr>
    </w:p>
    <w:p w14:paraId="202BE6D8">
      <w:pPr>
        <w:pStyle w:val="7"/>
        <w:spacing w:line="235" w:lineRule="auto"/>
        <w:ind w:left="737"/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-229235</wp:posOffset>
            </wp:positionV>
            <wp:extent cx="6096000" cy="3429000"/>
            <wp:effectExtent l="0" t="0" r="0" b="0"/>
            <wp:wrapNone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 xml:space="preserve">Esse 2 itens definem bem como saber da Probabilidade Binomial. Temos a </w:t>
      </w:r>
      <w:r>
        <w:rPr>
          <w:color w:val="1F4E79"/>
          <w:spacing w:val="-2"/>
        </w:rPr>
        <w:t>fórmula:</w:t>
      </w:r>
    </w:p>
    <w:p w14:paraId="3B6B9556">
      <w:pPr>
        <w:pStyle w:val="7"/>
        <w:spacing w:before="89"/>
        <w:rPr>
          <w:sz w:val="18"/>
        </w:rPr>
      </w:pPr>
    </w:p>
    <w:p w14:paraId="7982F2B9">
      <w:pPr>
        <w:spacing w:before="0"/>
        <w:ind w:left="3065" w:right="0" w:firstLine="0"/>
        <w:jc w:val="left"/>
        <w:rPr>
          <w:sz w:val="18"/>
        </w:rPr>
      </w:pPr>
      <w:r>
        <w:rPr>
          <w:sz w:val="18"/>
        </w:rPr>
        <w:t>total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situações</w:t>
      </w:r>
    </w:p>
    <w:p w14:paraId="65246324">
      <w:pPr>
        <w:pStyle w:val="7"/>
        <w:rPr>
          <w:sz w:val="40"/>
        </w:rPr>
      </w:pPr>
    </w:p>
    <w:p w14:paraId="3D984712">
      <w:pPr>
        <w:pStyle w:val="7"/>
        <w:spacing w:before="100"/>
        <w:rPr>
          <w:sz w:val="40"/>
        </w:rPr>
      </w:pPr>
    </w:p>
    <w:p w14:paraId="12CB9D0F">
      <w:pPr>
        <w:spacing w:before="0"/>
        <w:ind w:left="1155" w:right="0" w:firstLine="0"/>
        <w:jc w:val="left"/>
        <w:rPr>
          <w:rFonts w:ascii="Cambria Math" w:hAnsi="Cambria Math"/>
          <w:sz w:val="40"/>
        </w:rPr>
      </w:pPr>
      <w:r>
        <w:rPr>
          <w:rFonts w:ascii="Cambria Math" w:hAnsi="Cambria Math"/>
          <w:sz w:val="4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2557780</wp:posOffset>
                </wp:positionH>
                <wp:positionV relativeFrom="paragraph">
                  <wp:posOffset>-672465</wp:posOffset>
                </wp:positionV>
                <wp:extent cx="38100" cy="833755"/>
                <wp:effectExtent l="0" t="0" r="0" b="0"/>
                <wp:wrapNone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833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33755">
                              <a:moveTo>
                                <a:pt x="14478" y="795274"/>
                              </a:moveTo>
                              <a:lnTo>
                                <a:pt x="0" y="795274"/>
                              </a:lnTo>
                              <a:lnTo>
                                <a:pt x="19050" y="833374"/>
                              </a:lnTo>
                              <a:lnTo>
                                <a:pt x="34925" y="801624"/>
                              </a:lnTo>
                              <a:lnTo>
                                <a:pt x="14478" y="801624"/>
                              </a:lnTo>
                              <a:lnTo>
                                <a:pt x="14478" y="795274"/>
                              </a:lnTo>
                              <a:close/>
                            </a:path>
                            <a:path w="38100" h="833755">
                              <a:moveTo>
                                <a:pt x="23622" y="0"/>
                              </a:moveTo>
                              <a:lnTo>
                                <a:pt x="14478" y="0"/>
                              </a:lnTo>
                              <a:lnTo>
                                <a:pt x="14478" y="801624"/>
                              </a:lnTo>
                              <a:lnTo>
                                <a:pt x="23622" y="801624"/>
                              </a:lnTo>
                              <a:lnTo>
                                <a:pt x="23622" y="0"/>
                              </a:lnTo>
                              <a:close/>
                            </a:path>
                            <a:path w="38100" h="833755">
                              <a:moveTo>
                                <a:pt x="38100" y="795274"/>
                              </a:moveTo>
                              <a:lnTo>
                                <a:pt x="23622" y="795274"/>
                              </a:lnTo>
                              <a:lnTo>
                                <a:pt x="23622" y="801624"/>
                              </a:lnTo>
                              <a:lnTo>
                                <a:pt x="34925" y="801624"/>
                              </a:lnTo>
                              <a:lnTo>
                                <a:pt x="38100" y="795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26" o:spt="100" style="position:absolute;left:0pt;margin-left:201.4pt;margin-top:-52.95pt;height:65.65pt;width:3pt;mso-position-horizontal-relative:page;z-index:-251629568;mso-width-relative:page;mso-height-relative:page;" fillcolor="#000000" filled="t" stroked="f" coordsize="38100,833755" o:gfxdata="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pk3yzbAAAACwEAAA8AAAAAAAAA&#10;AQAgAAAAIgAAAGRycy9kb3ducmV2LnhtbFBLAQIUABQAAAAIAIdO4kDVkMJPgAIAADkHAAAOAAAA&#10;AAAAAAEAIAAAACoBAABkcnMvZTJvRG9jLnhtbFBLBQYAAAAABgAGAFkBAAAcBgAAAAA=&#10;" path="m14478,795274l0,795274,19050,833374,34925,801624,14478,801624,14478,795274xem23622,0l14478,0,14478,801624,23622,801624,23622,0xem38100,795274l23622,795274,23622,801624,34925,801624,38100,7952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hAnsi="Cambria Math"/>
          <w:sz w:val="4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2419350</wp:posOffset>
                </wp:positionH>
                <wp:positionV relativeFrom="paragraph">
                  <wp:posOffset>216535</wp:posOffset>
                </wp:positionV>
                <wp:extent cx="1685925" cy="437515"/>
                <wp:effectExtent l="0" t="0" r="0" b="0"/>
                <wp:wrapNone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437515"/>
                          <a:chOff x="0" y="0"/>
                          <a:chExt cx="1685925" cy="43751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6859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304800">
                                <a:moveTo>
                                  <a:pt x="38100" y="195072"/>
                                </a:moveTo>
                                <a:lnTo>
                                  <a:pt x="34925" y="188722"/>
                                </a:lnTo>
                                <a:lnTo>
                                  <a:pt x="19050" y="156972"/>
                                </a:lnTo>
                                <a:lnTo>
                                  <a:pt x="0" y="195072"/>
                                </a:lnTo>
                                <a:lnTo>
                                  <a:pt x="14478" y="195072"/>
                                </a:lnTo>
                                <a:lnTo>
                                  <a:pt x="14478" y="304546"/>
                                </a:lnTo>
                                <a:lnTo>
                                  <a:pt x="23622" y="304546"/>
                                </a:lnTo>
                                <a:lnTo>
                                  <a:pt x="23622" y="195072"/>
                                </a:lnTo>
                                <a:lnTo>
                                  <a:pt x="38100" y="195072"/>
                                </a:lnTo>
                                <a:close/>
                              </a:path>
                              <a:path w="1685925" h="304800">
                                <a:moveTo>
                                  <a:pt x="1685544" y="38100"/>
                                </a:moveTo>
                                <a:lnTo>
                                  <a:pt x="1682369" y="31750"/>
                                </a:lnTo>
                                <a:lnTo>
                                  <a:pt x="1666494" y="0"/>
                                </a:lnTo>
                                <a:lnTo>
                                  <a:pt x="1647444" y="38100"/>
                                </a:lnTo>
                                <a:lnTo>
                                  <a:pt x="1661922" y="38100"/>
                                </a:lnTo>
                                <a:lnTo>
                                  <a:pt x="1661922" y="295275"/>
                                </a:lnTo>
                                <a:lnTo>
                                  <a:pt x="1671066" y="295275"/>
                                </a:lnTo>
                                <a:lnTo>
                                  <a:pt x="1671066" y="38100"/>
                                </a:lnTo>
                                <a:lnTo>
                                  <a:pt x="1685544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9050" y="301752"/>
                            <a:ext cx="165290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905" h="135255">
                                <a:moveTo>
                                  <a:pt x="0" y="0"/>
                                </a:moveTo>
                                <a:lnTo>
                                  <a:pt x="1652651" y="0"/>
                                </a:lnTo>
                              </a:path>
                              <a:path w="1652905" h="135255">
                                <a:moveTo>
                                  <a:pt x="829055" y="0"/>
                                </a:moveTo>
                                <a:lnTo>
                                  <a:pt x="829055" y="13525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026" o:spt="203" style="position:absolute;left:0pt;margin-left:190.5pt;margin-top:17.05pt;height:34.45pt;width:132.75pt;mso-position-horizontal-relative:page;z-index:-251629568;mso-width-relative:page;mso-height-relative:page;" coordsize="1685925,437515" o:gfxdata="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iRzIG9oAAAAKAQAADwAA&#10;AAAAAAABACAAAAAiAAAAZHJzL2Rvd25yZXYueG1sUEsBAhQAFAAAAAgAh07iQK8llT6jAwAA5gsA&#10;AA4AAAAAAAAAAQAgAAAAKQEAAGRycy9lMm9Eb2MueG1sUEsFBgAAAAAGAAYAWQEAAD4HAAAAAA==&#10;">
                <o:lock v:ext="edit" aspectratio="f"/>
                <v:shape id="Graphic 137" o:spid="_x0000_s1026" o:spt="100" style="position:absolute;left:0;top:0;height:304800;width:1685925;" fillcolor="#000000" filled="t" stroked="f" coordsize="1685925,304800" o:gfxdata="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pAFAvQAA&#10;ANwAAAAPAAAAAAAAAAEAIAAAACIAAABkcnMvZG93bnJldi54bWxQSwECFAAUAAAACACHTuJAMy8F&#10;njsAAAA5AAAAEAAAAAAAAAABACAAAAAMAQAAZHJzL3NoYXBleG1sLnhtbFBLBQYAAAAABgAGAFsB&#10;AAC2AwAAAAA=&#10;" path="m38100,195072l34925,188722,19050,156972,0,195072,14478,195072,14478,304546,23622,304546,23622,195072,38100,195072xem1685544,38100l1682369,31750,1666494,0,1647444,38100,1661922,38100,1661922,295275,1671066,295275,1671066,38100,1685544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19050;top:301752;height:135255;width:1652905;" filled="f" stroked="t" coordsize="1652905,135255" o:gfxdata="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p7Fa/&#10;AAAA3AAAAA8AAAAAAAAAAQAgAAAAIgAAAGRycy9kb3ducmV2LnhtbFBLAQIUABQAAAAIAIdO4kAz&#10;LwWeOwAAADkAAAAQAAAAAAAAAAEAIAAAAA4BAABkcnMvc2hhcGV4bWwueG1sUEsFBgAAAAAGAAYA&#10;WwEAALgDAAAAAA==&#10;" path="m0,0l1652651,0em829055,0l829055,135255e">
                  <v:fill on="f" focussize="0,0"/>
                  <v:stroke weight="0.72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 Math" w:hAnsi="Cambria Math"/>
          <w:color w:val="1F4E79"/>
          <w:w w:val="105"/>
          <w:sz w:val="40"/>
        </w:rPr>
        <w:t>P</w:t>
      </w:r>
      <w:r>
        <w:rPr>
          <w:rFonts w:ascii="Cambria Math" w:hAnsi="Cambria Math"/>
          <w:color w:val="1F4E79"/>
          <w:w w:val="105"/>
          <w:position w:val="-7"/>
          <w:sz w:val="29"/>
        </w:rPr>
        <w:t>Binomial</w:t>
      </w:r>
      <w:r>
        <w:rPr>
          <w:rFonts w:ascii="Cambria Math" w:hAnsi="Cambria Math"/>
          <w:color w:val="1F4E79"/>
          <w:spacing w:val="61"/>
          <w:w w:val="105"/>
          <w:position w:val="-7"/>
          <w:sz w:val="29"/>
        </w:rPr>
        <w:t xml:space="preserve"> </w:t>
      </w:r>
      <w:r>
        <w:rPr>
          <w:rFonts w:ascii="Cambria Math" w:hAnsi="Cambria Math"/>
          <w:color w:val="1F4E79"/>
          <w:w w:val="105"/>
          <w:sz w:val="40"/>
        </w:rPr>
        <w:t>=</w:t>
      </w:r>
      <w:r>
        <w:rPr>
          <w:rFonts w:ascii="Cambria Math" w:hAnsi="Cambria Math"/>
          <w:color w:val="1F4E79"/>
          <w:spacing w:val="18"/>
          <w:w w:val="105"/>
          <w:sz w:val="40"/>
        </w:rPr>
        <w:t xml:space="preserve"> </w:t>
      </w:r>
      <w:r>
        <w:rPr>
          <w:rFonts w:ascii="Cambria Math" w:hAnsi="Cambria Math"/>
          <w:color w:val="1F4E79"/>
          <w:w w:val="105"/>
          <w:sz w:val="40"/>
        </w:rPr>
        <w:t>C</w:t>
      </w:r>
      <w:r>
        <w:rPr>
          <w:rFonts w:ascii="Cambria Math" w:hAnsi="Cambria Math"/>
          <w:color w:val="1F4E79"/>
          <w:w w:val="105"/>
          <w:position w:val="-7"/>
          <w:sz w:val="29"/>
        </w:rPr>
        <w:t>s,n</w:t>
      </w:r>
      <w:r>
        <w:rPr>
          <w:rFonts w:ascii="Cambria Math" w:hAnsi="Cambria Math"/>
          <w:color w:val="1F4E79"/>
          <w:spacing w:val="17"/>
          <w:w w:val="105"/>
          <w:position w:val="-7"/>
          <w:sz w:val="29"/>
        </w:rPr>
        <w:t xml:space="preserve"> </w:t>
      </w:r>
      <w:r>
        <w:rPr>
          <w:rFonts w:ascii="Cambria Math" w:hAnsi="Cambria Math"/>
          <w:color w:val="1F4E79"/>
          <w:w w:val="105"/>
          <w:sz w:val="40"/>
        </w:rPr>
        <w:t>.</w:t>
      </w:r>
      <w:r>
        <w:rPr>
          <w:rFonts w:ascii="Cambria Math" w:hAnsi="Cambria Math"/>
          <w:color w:val="1F4E79"/>
          <w:spacing w:val="62"/>
          <w:w w:val="105"/>
          <w:sz w:val="40"/>
        </w:rPr>
        <w:t xml:space="preserve"> </w:t>
      </w:r>
      <w:r>
        <w:rPr>
          <w:rFonts w:ascii="Cambria Math" w:hAnsi="Cambria Math"/>
          <w:color w:val="1F4E79"/>
          <w:w w:val="105"/>
          <w:sz w:val="40"/>
        </w:rPr>
        <w:t>P(sucesso)</w:t>
      </w:r>
      <w:r>
        <w:rPr>
          <w:rFonts w:ascii="Cambria Math" w:hAnsi="Cambria Math"/>
          <w:color w:val="1F4E79"/>
          <w:w w:val="105"/>
          <w:sz w:val="40"/>
          <w:vertAlign w:val="superscript"/>
        </w:rPr>
        <w:t>s</w:t>
      </w:r>
      <w:r>
        <w:rPr>
          <w:rFonts w:ascii="Cambria Math" w:hAnsi="Cambria Math"/>
          <w:color w:val="1F4E79"/>
          <w:w w:val="105"/>
          <w:sz w:val="40"/>
          <w:vertAlign w:val="baseline"/>
        </w:rPr>
        <w:t>.</w:t>
      </w:r>
      <w:r>
        <w:rPr>
          <w:rFonts w:ascii="Cambria Math" w:hAnsi="Cambria Math"/>
          <w:color w:val="1F4E79"/>
          <w:spacing w:val="64"/>
          <w:w w:val="105"/>
          <w:sz w:val="40"/>
          <w:vertAlign w:val="baseline"/>
        </w:rPr>
        <w:t xml:space="preserve"> </w:t>
      </w:r>
      <w:r>
        <w:rPr>
          <w:rFonts w:ascii="Cambria Math" w:hAnsi="Cambria Math"/>
          <w:color w:val="1F4E79"/>
          <w:spacing w:val="-2"/>
          <w:w w:val="105"/>
          <w:sz w:val="40"/>
          <w:vertAlign w:val="baseline"/>
        </w:rPr>
        <w:t>P(fracasso)</w:t>
      </w:r>
      <w:r>
        <w:rPr>
          <w:rFonts w:ascii="Cambria Math" w:hAnsi="Cambria Math"/>
          <w:color w:val="1F4E79"/>
          <w:spacing w:val="-2"/>
          <w:w w:val="105"/>
          <w:sz w:val="40"/>
          <w:vertAlign w:val="superscript"/>
        </w:rPr>
        <w:t>n−s</w:t>
      </w:r>
    </w:p>
    <w:p w14:paraId="4902BAC6">
      <w:pPr>
        <w:pStyle w:val="7"/>
        <w:spacing w:before="62"/>
        <w:rPr>
          <w:rFonts w:ascii="Cambria Math"/>
          <w:sz w:val="40"/>
        </w:rPr>
      </w:pPr>
    </w:p>
    <w:p w14:paraId="3508A7DB">
      <w:pPr>
        <w:spacing w:before="0" w:line="235" w:lineRule="auto"/>
        <w:ind w:left="3862" w:right="4377" w:hanging="4"/>
        <w:jc w:val="center"/>
        <w:rPr>
          <w:sz w:val="18"/>
        </w:rPr>
      </w:pPr>
      <w:r>
        <w:rPr>
          <w:sz w:val="1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492125</wp:posOffset>
            </wp:positionH>
            <wp:positionV relativeFrom="paragraph">
              <wp:posOffset>-117475</wp:posOffset>
            </wp:positionV>
            <wp:extent cx="967740" cy="801370"/>
            <wp:effectExtent l="0" t="0" r="0" b="0"/>
            <wp:wrapNone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Quantas</w:t>
      </w:r>
      <w:r>
        <w:rPr>
          <w:spacing w:val="-10"/>
          <w:sz w:val="18"/>
        </w:rPr>
        <w:t xml:space="preserve"> </w:t>
      </w:r>
      <w:r>
        <w:rPr>
          <w:sz w:val="18"/>
        </w:rPr>
        <w:t>vezes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situação que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questão</w:t>
      </w:r>
      <w:r>
        <w:rPr>
          <w:spacing w:val="-10"/>
          <w:sz w:val="18"/>
        </w:rPr>
        <w:t xml:space="preserve"> </w:t>
      </w:r>
      <w:r>
        <w:rPr>
          <w:sz w:val="18"/>
        </w:rPr>
        <w:t>pede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deve </w:t>
      </w:r>
      <w:r>
        <w:rPr>
          <w:spacing w:val="-2"/>
          <w:sz w:val="18"/>
        </w:rPr>
        <w:t>ocorrer</w:t>
      </w:r>
    </w:p>
    <w:p w14:paraId="63D7F2C2">
      <w:pPr>
        <w:pStyle w:val="7"/>
        <w:rPr>
          <w:sz w:val="20"/>
        </w:rPr>
      </w:pPr>
    </w:p>
    <w:p w14:paraId="3F2507E8">
      <w:pPr>
        <w:pStyle w:val="7"/>
        <w:rPr>
          <w:sz w:val="20"/>
        </w:rPr>
      </w:pPr>
    </w:p>
    <w:p w14:paraId="250AAA08">
      <w:pPr>
        <w:pStyle w:val="7"/>
        <w:rPr>
          <w:sz w:val="20"/>
        </w:rPr>
      </w:pPr>
    </w:p>
    <w:p w14:paraId="3423D11E">
      <w:pPr>
        <w:pStyle w:val="7"/>
        <w:rPr>
          <w:sz w:val="20"/>
        </w:rPr>
      </w:pPr>
    </w:p>
    <w:p w14:paraId="31F4B307">
      <w:pPr>
        <w:pStyle w:val="7"/>
        <w:rPr>
          <w:sz w:val="20"/>
        </w:rPr>
      </w:pPr>
    </w:p>
    <w:p w14:paraId="27D7A3A3">
      <w:pPr>
        <w:pStyle w:val="7"/>
        <w:rPr>
          <w:sz w:val="20"/>
        </w:rPr>
      </w:pPr>
    </w:p>
    <w:p w14:paraId="0ACDEC73">
      <w:pPr>
        <w:pStyle w:val="7"/>
        <w:spacing w:before="19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290830</wp:posOffset>
                </wp:positionV>
                <wp:extent cx="6096000" cy="3429000"/>
                <wp:effectExtent l="0" t="0" r="0" b="0"/>
                <wp:wrapTopAndBottom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07404">
                              <w:pPr>
                                <w:spacing w:before="0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0335E26C">
                              <w:pPr>
                                <w:spacing w:before="334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30022521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940"/>
                                </w:tabs>
                                <w:spacing w:before="0" w:line="339" w:lineRule="exact"/>
                                <w:ind w:left="940" w:right="0" w:hanging="47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(Ensino</w:t>
                              </w:r>
                              <w:r>
                                <w:rPr>
                                  <w:b/>
                                  <w:color w:val="1F4E79"/>
                                  <w:spacing w:val="4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Superior)</w:t>
                              </w:r>
                              <w:r>
                                <w:rPr>
                                  <w:b/>
                                  <w:color w:val="1F4E79"/>
                                  <w:spacing w:val="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Um</w:t>
                              </w:r>
                              <w:r>
                                <w:rPr>
                                  <w:color w:val="1F4E79"/>
                                  <w:spacing w:val="4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casal</w:t>
                              </w:r>
                              <w:r>
                                <w:rPr>
                                  <w:color w:val="1F4E79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pretende</w:t>
                              </w:r>
                              <w:r>
                                <w:rPr>
                                  <w:color w:val="1F4E79"/>
                                  <w:spacing w:val="4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ter</w:t>
                              </w:r>
                              <w:r>
                                <w:rPr>
                                  <w:color w:val="1F4E79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color w:val="1F4E79"/>
                                  <w:spacing w:val="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filhos.</w:t>
                              </w:r>
                              <w:r>
                                <w:rPr>
                                  <w:color w:val="1F4E79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probabilidade</w:t>
                              </w:r>
                              <w:r>
                                <w:rPr>
                                  <w:color w:val="1F4E79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de</w:t>
                              </w:r>
                            </w:p>
                            <w:p w14:paraId="4A144402">
                              <w:pPr>
                                <w:spacing w:before="0" w:line="339" w:lineRule="exact"/>
                                <w:ind w:left="46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z w:val="28"/>
                                </w:rPr>
                                <w:t>nascerem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meninos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menina,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desse</w:t>
                              </w:r>
                              <w:r>
                                <w:rPr>
                                  <w:color w:val="1F4E79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casal,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pacing w:val="-10"/>
                                  <w:sz w:val="28"/>
                                </w:rPr>
                                <w:t>é</w:t>
                              </w:r>
                            </w:p>
                            <w:p w14:paraId="160B06AA">
                              <w:pPr>
                                <w:numPr>
                                  <w:ilvl w:val="1"/>
                                  <w:numId w:val="20"/>
                                </w:numPr>
                                <w:tabs>
                                  <w:tab w:val="left" w:pos="749"/>
                                </w:tabs>
                                <w:spacing w:before="115"/>
                                <w:ind w:left="749" w:right="0" w:hanging="28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45,5%</w:t>
                              </w:r>
                            </w:p>
                            <w:p w14:paraId="4894BEBC">
                              <w:pPr>
                                <w:numPr>
                                  <w:ilvl w:val="1"/>
                                  <w:numId w:val="20"/>
                                </w:numPr>
                                <w:tabs>
                                  <w:tab w:val="left" w:pos="761"/>
                                </w:tabs>
                                <w:spacing w:before="114"/>
                                <w:ind w:left="761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37,5%</w:t>
                              </w:r>
                            </w:p>
                            <w:p w14:paraId="5FFD7C71">
                              <w:pPr>
                                <w:numPr>
                                  <w:ilvl w:val="1"/>
                                  <w:numId w:val="20"/>
                                </w:numPr>
                                <w:tabs>
                                  <w:tab w:val="left" w:pos="733"/>
                                </w:tabs>
                                <w:spacing w:before="114"/>
                                <w:ind w:left="733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33,3%</w:t>
                              </w:r>
                            </w:p>
                            <w:p w14:paraId="0A772299">
                              <w:pPr>
                                <w:numPr>
                                  <w:ilvl w:val="1"/>
                                  <w:numId w:val="20"/>
                                </w:numPr>
                                <w:tabs>
                                  <w:tab w:val="left" w:pos="761"/>
                                </w:tabs>
                                <w:spacing w:before="114"/>
                                <w:ind w:left="761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>30%</w:t>
                              </w:r>
                            </w:p>
                            <w:p w14:paraId="23E87C50">
                              <w:pPr>
                                <w:numPr>
                                  <w:ilvl w:val="1"/>
                                  <w:numId w:val="20"/>
                                </w:numPr>
                                <w:tabs>
                                  <w:tab w:val="left" w:pos="755"/>
                                </w:tabs>
                                <w:spacing w:before="115"/>
                                <w:ind w:left="755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>26,5%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026" o:spt="203" style="position:absolute;left:0pt;margin-left:30pt;margin-top:22.9pt;height:270pt;width:480pt;mso-position-horizontal-relative:page;mso-wrap-distance-bottom:0pt;mso-wrap-distance-top:0pt;z-index:-251609088;mso-width-relative:page;mso-height-relative:page;" coordsize="6096000,3429000" o:gfxdata="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">
                <o:lock v:ext="edit" aspectratio="f"/>
                <v:shape id="Image 141" o:spid="_x0000_s1026" o:spt="75" type="#_x0000_t75" style="position:absolute;left:0;top:0;height:3429000;width:6096000;" filled="f" o:preferrelative="t" stroked="f" coordsize="21600,21600" o:gfxdata="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kvB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42" o:spid="_x0000_s1026" o:spt="75" type="#_x0000_t75" style="position:absolute;left:132587;top:2164079;height:801624;width:967740;" filled="f" o:preferrelative="t" stroked="f" coordsize="21600,21600" o:gfxdata="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dI0C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143" o:spid="_x0000_s1026" o:spt="202" type="#_x0000_t202" style="position:absolute;left:0;top:0;height:3429000;width:6096000;" filled="f" stroked="f" coordsize="21600,21600" o:gfxdata="UEsDBAoAAAAAAIdO4kAAAAAAAAAAAAAAAAAEAAAAZHJzL1BLAwQUAAAACACHTuJAwThx1b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HH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F07404">
                        <w:pPr>
                          <w:spacing w:before="0" w:line="240" w:lineRule="auto"/>
                          <w:rPr>
                            <w:sz w:val="28"/>
                          </w:rPr>
                        </w:pPr>
                      </w:p>
                      <w:p w14:paraId="0335E26C">
                        <w:pPr>
                          <w:spacing w:before="334" w:line="240" w:lineRule="auto"/>
                          <w:rPr>
                            <w:sz w:val="28"/>
                          </w:rPr>
                        </w:pPr>
                      </w:p>
                      <w:p w14:paraId="30022521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940"/>
                          </w:tabs>
                          <w:spacing w:before="0" w:line="339" w:lineRule="exact"/>
                          <w:ind w:left="940" w:right="0" w:hanging="47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(Ensino</w:t>
                        </w:r>
                        <w:r>
                          <w:rPr>
                            <w:b/>
                            <w:color w:val="1F4E79"/>
                            <w:spacing w:val="4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Superior)</w:t>
                        </w:r>
                        <w:r>
                          <w:rPr>
                            <w:b/>
                            <w:color w:val="1F4E79"/>
                            <w:spacing w:val="4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Um</w:t>
                        </w:r>
                        <w:r>
                          <w:rPr>
                            <w:color w:val="1F4E79"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casal</w:t>
                        </w:r>
                        <w:r>
                          <w:rPr>
                            <w:color w:val="1F4E79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pretende</w:t>
                        </w:r>
                        <w:r>
                          <w:rPr>
                            <w:color w:val="1F4E79"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ter</w:t>
                        </w:r>
                        <w:r>
                          <w:rPr>
                            <w:color w:val="1F4E79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3</w:t>
                        </w:r>
                        <w:r>
                          <w:rPr>
                            <w:color w:val="1F4E79"/>
                            <w:spacing w:val="4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filhos.</w:t>
                        </w:r>
                        <w:r>
                          <w:rPr>
                            <w:color w:val="1F4E79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probabilidade</w:t>
                        </w:r>
                        <w:r>
                          <w:rPr>
                            <w:color w:val="1F4E79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de</w:t>
                        </w:r>
                      </w:p>
                      <w:p w14:paraId="4A144402">
                        <w:pPr>
                          <w:spacing w:before="0" w:line="339" w:lineRule="exact"/>
                          <w:ind w:left="46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z w:val="28"/>
                          </w:rPr>
                          <w:t>nascerem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2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meninos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e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1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menina,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desse</w:t>
                        </w:r>
                        <w:r>
                          <w:rPr>
                            <w:color w:val="1F4E79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casal,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pacing w:val="-10"/>
                            <w:sz w:val="28"/>
                          </w:rPr>
                          <w:t>é</w:t>
                        </w:r>
                      </w:p>
                      <w:p w14:paraId="160B06AA">
                        <w:pPr>
                          <w:numPr>
                            <w:ilvl w:val="1"/>
                            <w:numId w:val="20"/>
                          </w:numPr>
                          <w:tabs>
                            <w:tab w:val="left" w:pos="749"/>
                          </w:tabs>
                          <w:spacing w:before="115"/>
                          <w:ind w:left="749" w:right="0" w:hanging="28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45,5%</w:t>
                        </w:r>
                      </w:p>
                      <w:p w14:paraId="4894BEBC">
                        <w:pPr>
                          <w:numPr>
                            <w:ilvl w:val="1"/>
                            <w:numId w:val="20"/>
                          </w:numPr>
                          <w:tabs>
                            <w:tab w:val="left" w:pos="761"/>
                          </w:tabs>
                          <w:spacing w:before="114"/>
                          <w:ind w:left="761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37,5%</w:t>
                        </w:r>
                      </w:p>
                      <w:p w14:paraId="5FFD7C71">
                        <w:pPr>
                          <w:numPr>
                            <w:ilvl w:val="1"/>
                            <w:numId w:val="20"/>
                          </w:numPr>
                          <w:tabs>
                            <w:tab w:val="left" w:pos="733"/>
                          </w:tabs>
                          <w:spacing w:before="114"/>
                          <w:ind w:left="733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33,3%</w:t>
                        </w:r>
                      </w:p>
                      <w:p w14:paraId="0A772299">
                        <w:pPr>
                          <w:numPr>
                            <w:ilvl w:val="1"/>
                            <w:numId w:val="20"/>
                          </w:numPr>
                          <w:tabs>
                            <w:tab w:val="left" w:pos="761"/>
                          </w:tabs>
                          <w:spacing w:before="114"/>
                          <w:ind w:left="761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>30%</w:t>
                        </w:r>
                      </w:p>
                      <w:p w14:paraId="23E87C50">
                        <w:pPr>
                          <w:numPr>
                            <w:ilvl w:val="1"/>
                            <w:numId w:val="20"/>
                          </w:numPr>
                          <w:tabs>
                            <w:tab w:val="left" w:pos="755"/>
                          </w:tabs>
                          <w:spacing w:before="115"/>
                          <w:ind w:left="755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>26,5%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EE0EFFF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79051CAF">
      <w:pPr>
        <w:pStyle w:val="7"/>
      </w:pPr>
    </w:p>
    <w:p w14:paraId="1655E45B">
      <w:pPr>
        <w:pStyle w:val="7"/>
        <w:spacing w:before="51"/>
      </w:pPr>
    </w:p>
    <w:p w14:paraId="18DB37F9">
      <w:pPr>
        <w:pStyle w:val="4"/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-461010</wp:posOffset>
            </wp:positionV>
            <wp:extent cx="6096000" cy="3429000"/>
            <wp:effectExtent l="0" t="0" r="0" b="0"/>
            <wp:wrapNone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  <w:spacing w:val="-2"/>
        </w:rPr>
        <w:t>IMPORTANTE!</w:t>
      </w:r>
    </w:p>
    <w:p w14:paraId="5B1095E5">
      <w:pPr>
        <w:pStyle w:val="7"/>
        <w:spacing w:before="120" w:line="235" w:lineRule="auto"/>
        <w:ind w:left="775" w:right="694"/>
      </w:pPr>
      <w:r>
        <w:rPr>
          <w:color w:val="1F4E79"/>
        </w:rPr>
        <w:t>O assunto Probabilidade pode aparecer em conjunto com outros assuntos, como Análise Combinatória e Teoria dos Conjuntos.</w:t>
      </w:r>
    </w:p>
    <w:p w14:paraId="09DF81BD">
      <w:pPr>
        <w:pStyle w:val="7"/>
        <w:spacing w:before="231"/>
      </w:pPr>
    </w:p>
    <w:p w14:paraId="77B7BEAA">
      <w:pPr>
        <w:pStyle w:val="7"/>
        <w:ind w:left="775"/>
      </w:pPr>
      <w:r>
        <w:rPr>
          <w:color w:val="1F4E79"/>
        </w:rPr>
        <w:t>Vamos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ver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exemplos!</w:t>
      </w:r>
    </w:p>
    <w:p w14:paraId="12F99A3B">
      <w:pPr>
        <w:pStyle w:val="7"/>
        <w:rPr>
          <w:sz w:val="20"/>
        </w:rPr>
      </w:pPr>
    </w:p>
    <w:p w14:paraId="17D17C99">
      <w:pPr>
        <w:pStyle w:val="7"/>
        <w:spacing w:before="221"/>
        <w:rPr>
          <w:sz w:val="20"/>
        </w:rPr>
      </w:pPr>
      <w:r>
        <w:rPr>
          <w:sz w:val="20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492125</wp:posOffset>
            </wp:positionH>
            <wp:positionV relativeFrom="paragraph">
              <wp:posOffset>310515</wp:posOffset>
            </wp:positionV>
            <wp:extent cx="962660" cy="796925"/>
            <wp:effectExtent l="0" t="0" r="0" b="0"/>
            <wp:wrapTopAndBottom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50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4249">
      <w:pPr>
        <w:pStyle w:val="7"/>
      </w:pPr>
    </w:p>
    <w:p w14:paraId="6A55BEDE">
      <w:pPr>
        <w:pStyle w:val="7"/>
      </w:pPr>
    </w:p>
    <w:p w14:paraId="1DF08471">
      <w:pPr>
        <w:pStyle w:val="7"/>
      </w:pPr>
    </w:p>
    <w:p w14:paraId="50CA102D">
      <w:pPr>
        <w:pStyle w:val="7"/>
      </w:pPr>
    </w:p>
    <w:p w14:paraId="772B1708">
      <w:pPr>
        <w:pStyle w:val="7"/>
      </w:pPr>
    </w:p>
    <w:p w14:paraId="53626900">
      <w:pPr>
        <w:pStyle w:val="7"/>
        <w:spacing w:before="117"/>
      </w:pPr>
    </w:p>
    <w:p w14:paraId="0E36A0F2">
      <w:pPr>
        <w:pStyle w:val="10"/>
        <w:numPr>
          <w:ilvl w:val="0"/>
          <w:numId w:val="21"/>
        </w:numPr>
        <w:tabs>
          <w:tab w:val="left" w:pos="1184"/>
        </w:tabs>
        <w:spacing w:before="1" w:after="0" w:line="235" w:lineRule="auto"/>
        <w:ind w:left="715" w:right="626" w:firstLine="0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-424180</wp:posOffset>
                </wp:positionV>
                <wp:extent cx="6096000" cy="3429000"/>
                <wp:effectExtent l="0" t="0" r="0" b="0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6" o:spid="_x0000_s1026" o:spt="203" style="position:absolute;left:0pt;margin-left:30pt;margin-top:-33.4pt;height:270pt;width:480pt;mso-position-horizontal-relative:page;z-index:-251627520;mso-width-relative:page;mso-height-relative:page;" coordsize="6096000,3429000" o:gfxdata="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">
                <o:lock v:ext="edit" aspectratio="f"/>
                <v:shape id="Image 147" o:spid="_x0000_s1026" o:spt="75" type="#_x0000_t75" style="position:absolute;left:0;top:0;height:3429000;width:6096000;" filled="f" o:preferrelative="t" stroked="f" coordsize="21600,21600" o:gfxdata="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Bgf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48" o:spid="_x0000_s1026" o:spt="75" type="#_x0000_t75" style="position:absolute;left:132587;top:2164079;height:801624;width:967740;" filled="f" o:preferrelative="t" stroked="f" coordsize="21600,21600" o:gfxdata="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oOf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1F4E79"/>
          <w:sz w:val="28"/>
        </w:rPr>
        <w:t xml:space="preserve">(Fundação Santo André/IBFC/2019) </w:t>
      </w:r>
      <w:r>
        <w:rPr>
          <w:color w:val="1F4E79"/>
          <w:sz w:val="28"/>
        </w:rPr>
        <w:t>Considere: “Num campeonato de futebol descobriu-se que dos 1000 torcedores, 440 torciam para o time A, 320 torciam para o time B. Ao escolher uma pessoa no estádio, ao acaso, assinale a alternativa correta quanto à probabilidade dessa pessoa não torcer para nenhum desses times.</w:t>
      </w:r>
    </w:p>
    <w:p w14:paraId="5993FBDB">
      <w:pPr>
        <w:pStyle w:val="10"/>
        <w:numPr>
          <w:ilvl w:val="1"/>
          <w:numId w:val="21"/>
        </w:numPr>
        <w:tabs>
          <w:tab w:val="left" w:pos="996"/>
        </w:tabs>
        <w:spacing w:before="120" w:after="0" w:line="240" w:lineRule="auto"/>
        <w:ind w:left="996" w:right="0" w:hanging="281"/>
        <w:jc w:val="left"/>
        <w:rPr>
          <w:sz w:val="28"/>
        </w:rPr>
      </w:pPr>
      <w:r>
        <w:rPr>
          <w:color w:val="1F4E79"/>
          <w:spacing w:val="-5"/>
          <w:sz w:val="28"/>
        </w:rPr>
        <w:t>24%</w:t>
      </w:r>
    </w:p>
    <w:p w14:paraId="1C802190">
      <w:pPr>
        <w:pStyle w:val="10"/>
        <w:numPr>
          <w:ilvl w:val="1"/>
          <w:numId w:val="21"/>
        </w:numPr>
        <w:tabs>
          <w:tab w:val="left" w:pos="1008"/>
        </w:tabs>
        <w:spacing w:before="114" w:after="0" w:line="240" w:lineRule="auto"/>
        <w:ind w:left="1008" w:right="0" w:hanging="293"/>
        <w:jc w:val="left"/>
        <w:rPr>
          <w:sz w:val="28"/>
        </w:rPr>
      </w:pPr>
      <w:r>
        <w:rPr>
          <w:color w:val="1F4E79"/>
          <w:spacing w:val="-5"/>
          <w:sz w:val="28"/>
        </w:rPr>
        <w:t>76%</w:t>
      </w:r>
    </w:p>
    <w:p w14:paraId="4F8C5CA6">
      <w:pPr>
        <w:pStyle w:val="10"/>
        <w:numPr>
          <w:ilvl w:val="1"/>
          <w:numId w:val="21"/>
        </w:numPr>
        <w:tabs>
          <w:tab w:val="left" w:pos="980"/>
        </w:tabs>
        <w:spacing w:before="114" w:after="0" w:line="240" w:lineRule="auto"/>
        <w:ind w:left="980" w:right="0" w:hanging="265"/>
        <w:jc w:val="left"/>
        <w:rPr>
          <w:sz w:val="28"/>
        </w:rPr>
      </w:pPr>
      <w:r>
        <w:rPr>
          <w:color w:val="1F4E79"/>
          <w:spacing w:val="-5"/>
          <w:sz w:val="28"/>
        </w:rPr>
        <w:t>27%</w:t>
      </w:r>
    </w:p>
    <w:p w14:paraId="3706D963">
      <w:pPr>
        <w:pStyle w:val="10"/>
        <w:numPr>
          <w:ilvl w:val="1"/>
          <w:numId w:val="21"/>
        </w:numPr>
        <w:tabs>
          <w:tab w:val="left" w:pos="1008"/>
        </w:tabs>
        <w:spacing w:before="115" w:after="0" w:line="240" w:lineRule="auto"/>
        <w:ind w:left="1008" w:right="0" w:hanging="293"/>
        <w:jc w:val="left"/>
        <w:rPr>
          <w:sz w:val="28"/>
        </w:rPr>
      </w:pPr>
      <w:r>
        <w:rPr>
          <w:color w:val="1F4E79"/>
          <w:spacing w:val="-5"/>
          <w:sz w:val="28"/>
        </w:rPr>
        <w:t>32%</w:t>
      </w:r>
    </w:p>
    <w:p w14:paraId="6FF7076D">
      <w:pPr>
        <w:pStyle w:val="10"/>
        <w:spacing w:after="0" w:line="240" w:lineRule="auto"/>
        <w:jc w:val="left"/>
        <w:rPr>
          <w:sz w:val="28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436BA48E">
      <w:pPr>
        <w:pStyle w:val="7"/>
        <w:spacing w:before="334"/>
      </w:pPr>
    </w:p>
    <w:p w14:paraId="2B193E69">
      <w:pPr>
        <w:pStyle w:val="10"/>
        <w:numPr>
          <w:ilvl w:val="0"/>
          <w:numId w:val="21"/>
        </w:numPr>
        <w:tabs>
          <w:tab w:val="left" w:pos="1189"/>
        </w:tabs>
        <w:spacing w:before="0" w:after="0" w:line="235" w:lineRule="auto"/>
        <w:ind w:left="715" w:right="631" w:firstLine="0"/>
        <w:jc w:val="both"/>
        <w:rPr>
          <w:sz w:val="28"/>
        </w:rPr>
      </w:pPr>
      <w:r>
        <w:rPr>
          <w:sz w:val="28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-423545</wp:posOffset>
            </wp:positionV>
            <wp:extent cx="6096000" cy="3429000"/>
            <wp:effectExtent l="0" t="0" r="0" b="0"/>
            <wp:wrapNone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E79"/>
          <w:sz w:val="28"/>
        </w:rPr>
        <w:t xml:space="preserve">(SEE-MG/IBFC/2015) </w:t>
      </w:r>
      <w:r>
        <w:rPr>
          <w:color w:val="1F4E79"/>
          <w:sz w:val="28"/>
        </w:rPr>
        <w:t>Paulo deve escolher 3 letras de seu nome, sem repetição, para formar uma senha que irá utilizar em transações bancárias. Se esquecer sua senha, a probabilidade de acerta-lá na primeira tentativa será, aproximadamente, igual a:</w:t>
      </w:r>
    </w:p>
    <w:p w14:paraId="4396297C">
      <w:pPr>
        <w:pStyle w:val="10"/>
        <w:numPr>
          <w:ilvl w:val="1"/>
          <w:numId w:val="21"/>
        </w:numPr>
        <w:tabs>
          <w:tab w:val="left" w:pos="997"/>
        </w:tabs>
        <w:spacing w:before="119" w:after="0" w:line="240" w:lineRule="auto"/>
        <w:ind w:left="997" w:right="0" w:hanging="282"/>
        <w:jc w:val="left"/>
        <w:rPr>
          <w:sz w:val="28"/>
        </w:rPr>
      </w:pPr>
      <w:r>
        <w:rPr>
          <w:color w:val="1F4E79"/>
          <w:spacing w:val="-2"/>
          <w:sz w:val="28"/>
        </w:rPr>
        <w:t>16,7%</w:t>
      </w:r>
    </w:p>
    <w:p w14:paraId="100BF248">
      <w:pPr>
        <w:pStyle w:val="10"/>
        <w:numPr>
          <w:ilvl w:val="1"/>
          <w:numId w:val="21"/>
        </w:numPr>
        <w:tabs>
          <w:tab w:val="left" w:pos="1008"/>
        </w:tabs>
        <w:spacing w:before="114" w:after="0" w:line="240" w:lineRule="auto"/>
        <w:ind w:left="1008" w:right="0" w:hanging="293"/>
        <w:jc w:val="left"/>
        <w:rPr>
          <w:sz w:val="28"/>
        </w:rPr>
      </w:pPr>
      <w:r>
        <w:rPr>
          <w:color w:val="1F4E79"/>
          <w:spacing w:val="-4"/>
          <w:sz w:val="28"/>
        </w:rPr>
        <w:t>0,8%</w:t>
      </w:r>
    </w:p>
    <w:p w14:paraId="32E1DE0D">
      <w:pPr>
        <w:pStyle w:val="10"/>
        <w:numPr>
          <w:ilvl w:val="1"/>
          <w:numId w:val="21"/>
        </w:numPr>
        <w:tabs>
          <w:tab w:val="left" w:pos="980"/>
        </w:tabs>
        <w:spacing w:before="115" w:after="0" w:line="240" w:lineRule="auto"/>
        <w:ind w:left="980" w:right="0" w:hanging="265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513080</wp:posOffset>
                </wp:positionH>
                <wp:positionV relativeFrom="paragraph">
                  <wp:posOffset>306705</wp:posOffset>
                </wp:positionV>
                <wp:extent cx="967740" cy="80200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802005"/>
                          <a:chOff x="0" y="0"/>
                          <a:chExt cx="967740" cy="80200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96774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F2C3C">
                              <w:pPr>
                                <w:spacing w:before="87"/>
                                <w:ind w:left="26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z w:val="28"/>
                                </w:rPr>
                                <w:t>d)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 xml:space="preserve"> 33,3%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o:spt="203" style="position:absolute;left:0pt;margin-left:40.4pt;margin-top:24.15pt;height:63.15pt;width:76.2pt;mso-position-horizontal-relative:page;mso-wrap-distance-bottom:0pt;mso-wrap-distance-top:0pt;z-index:-251607040;mso-width-relative:page;mso-height-relative:page;" coordsize="967740,802005" o:gfxdata="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">
                <o:lock v:ext="edit" aspectratio="f"/>
                <v:shape id="Image 151" o:spid="_x0000_s1026" o:spt="75" type="#_x0000_t75" style="position:absolute;left:0;top:0;height:801624;width:967740;" filled="f" o:preferrelative="t" stroked="f" coordsize="21600,21600" o:gfxdata="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Q9i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52" o:spid="_x0000_s1026" o:spt="202" type="#_x0000_t202" style="position:absolute;left:0;top:0;height:802005;width:967740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FF2C3C">
                        <w:pPr>
                          <w:spacing w:before="87"/>
                          <w:ind w:left="26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z w:val="28"/>
                          </w:rPr>
                          <w:t>d)</w:t>
                        </w: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 xml:space="preserve"> 33,3%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color w:val="1F4E79"/>
          <w:spacing w:val="-4"/>
          <w:sz w:val="28"/>
        </w:rPr>
        <w:t>1,7%</w:t>
      </w:r>
    </w:p>
    <w:p w14:paraId="148B0879">
      <w:pPr>
        <w:pStyle w:val="7"/>
        <w:rPr>
          <w:sz w:val="20"/>
        </w:rPr>
      </w:pPr>
    </w:p>
    <w:p w14:paraId="09026F77">
      <w:pPr>
        <w:pStyle w:val="7"/>
        <w:rPr>
          <w:sz w:val="20"/>
        </w:rPr>
      </w:pPr>
    </w:p>
    <w:p w14:paraId="3D2B7CD2">
      <w:pPr>
        <w:pStyle w:val="7"/>
        <w:rPr>
          <w:sz w:val="20"/>
        </w:rPr>
      </w:pPr>
    </w:p>
    <w:p w14:paraId="137F5DC6">
      <w:pPr>
        <w:pStyle w:val="7"/>
        <w:rPr>
          <w:sz w:val="20"/>
        </w:rPr>
      </w:pPr>
    </w:p>
    <w:p w14:paraId="608420A1">
      <w:pPr>
        <w:pStyle w:val="7"/>
        <w:rPr>
          <w:sz w:val="20"/>
        </w:rPr>
      </w:pPr>
    </w:p>
    <w:p w14:paraId="483C20CA">
      <w:pPr>
        <w:pStyle w:val="7"/>
        <w:spacing w:before="10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234950</wp:posOffset>
                </wp:positionV>
                <wp:extent cx="6096000" cy="3429000"/>
                <wp:effectExtent l="0" t="0" r="0" b="0"/>
                <wp:wrapTopAndBottom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4C269">
                              <w:pPr>
                                <w:spacing w:before="327" w:line="240" w:lineRule="auto"/>
                                <w:rPr>
                                  <w:sz w:val="28"/>
                                </w:rPr>
                              </w:pPr>
                            </w:p>
                            <w:p w14:paraId="28004B38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03"/>
                                </w:tabs>
                                <w:spacing w:before="0" w:line="235" w:lineRule="auto"/>
                                <w:ind w:left="475" w:right="391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(PM-PB/IBFC/2014)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probabilidade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se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acertar,</w:t>
                              </w:r>
                              <w:r>
                                <w:rPr>
                                  <w:color w:val="1F4E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na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primeira</w:t>
                              </w: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tentativa, o segredo de um cofre composto por 3 dígitos não repetidos dentre os números 3, 4, 5, 6, 8, sabendo-se que</w:t>
                              </w:r>
                              <w:r>
                                <w:rPr>
                                  <w:color w:val="1F4E79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o segredo</w:t>
                              </w:r>
                              <w:r>
                                <w:rPr>
                                  <w:color w:val="1F4E79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começa por um</w:t>
                              </w:r>
                              <w:r>
                                <w:rPr>
                                  <w:color w:val="1F4E79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8"/>
                                </w:rPr>
                                <w:t>número par é de:</w:t>
                              </w:r>
                            </w:p>
                            <w:p w14:paraId="7C963A24"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val="left" w:pos="757"/>
                                </w:tabs>
                                <w:spacing w:before="119"/>
                                <w:ind w:left="757" w:right="0" w:hanging="28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1/75</w:t>
                              </w:r>
                            </w:p>
                            <w:p w14:paraId="1A98D25C"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val="left" w:pos="768"/>
                                </w:tabs>
                                <w:spacing w:before="114"/>
                                <w:ind w:left="768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1/36</w:t>
                              </w:r>
                            </w:p>
                            <w:p w14:paraId="0FB1CBE3"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val="left" w:pos="740"/>
                                </w:tabs>
                                <w:spacing w:before="115"/>
                                <w:ind w:left="740" w:right="0" w:hanging="265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1/40</w:t>
                              </w:r>
                            </w:p>
                            <w:p w14:paraId="4624E53C">
                              <w:pPr>
                                <w:numPr>
                                  <w:ilvl w:val="1"/>
                                  <w:numId w:val="22"/>
                                </w:numPr>
                                <w:tabs>
                                  <w:tab w:val="left" w:pos="768"/>
                                </w:tabs>
                                <w:spacing w:before="114"/>
                                <w:ind w:left="768" w:right="0" w:hanging="29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F4E79"/>
                                  <w:spacing w:val="-4"/>
                                  <w:sz w:val="28"/>
                                </w:rPr>
                                <w:t>1/60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30pt;margin-top:18.5pt;height:270pt;width:480pt;mso-position-horizontal-relative:page;mso-wrap-distance-bottom:0pt;mso-wrap-distance-top:0pt;z-index:-251607040;mso-width-relative:page;mso-height-relative:page;" coordsize="6096000,3429000" o:gfxdata="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">
                <o:lock v:ext="edit" aspectratio="f"/>
                <v:shape id="Image 154" o:spid="_x0000_s1026" o:spt="75" type="#_x0000_t75" style="position:absolute;left:0;top:0;height:3429000;width:6096000;" filled="f" o:preferrelative="t" stroked="f" coordsize="21600,21600" o:gfxdata="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KiV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55" o:spid="_x0000_s1026" o:spt="75" type="#_x0000_t75" style="position:absolute;left:132587;top:2164079;height:801624;width:967740;" filled="f" o:preferrelative="t" stroked="f" coordsize="21600,21600" o:gfxdata="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eN6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56" o:spid="_x0000_s1026" o:spt="202" type="#_x0000_t202" style="position:absolute;left:0;top:0;height:3429000;width:6096000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F4C269">
                        <w:pPr>
                          <w:spacing w:before="327" w:line="240" w:lineRule="auto"/>
                          <w:rPr>
                            <w:sz w:val="28"/>
                          </w:rPr>
                        </w:pPr>
                      </w:p>
                      <w:p w14:paraId="28004B38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03"/>
                          </w:tabs>
                          <w:spacing w:before="0" w:line="235" w:lineRule="auto"/>
                          <w:ind w:left="475" w:right="391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(PM-PB/IBFC/2014)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</w:t>
                        </w:r>
                        <w:r>
                          <w:rPr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probabilidade</w:t>
                        </w: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de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se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acertar,</w:t>
                        </w:r>
                        <w:r>
                          <w:rPr>
                            <w:color w:val="1F4E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na</w:t>
                        </w:r>
                        <w:r>
                          <w:rPr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primeira</w:t>
                        </w: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tentativa, o segredo de um cofre composto por 3 dígitos não repetidos dentre os números 3, 4, 5, 6, 8, sabendo-se que</w:t>
                        </w:r>
                        <w:r>
                          <w:rPr>
                            <w:color w:val="1F4E79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o segredo</w:t>
                        </w:r>
                        <w:r>
                          <w:rPr>
                            <w:color w:val="1F4E79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começa por um</w:t>
                        </w:r>
                        <w:r>
                          <w:rPr>
                            <w:color w:val="1F4E79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8"/>
                          </w:rPr>
                          <w:t>número par é de:</w:t>
                        </w:r>
                      </w:p>
                      <w:p w14:paraId="7C963A24">
                        <w:pPr>
                          <w:numPr>
                            <w:ilvl w:val="1"/>
                            <w:numId w:val="22"/>
                          </w:numPr>
                          <w:tabs>
                            <w:tab w:val="left" w:pos="757"/>
                          </w:tabs>
                          <w:spacing w:before="119"/>
                          <w:ind w:left="757" w:right="0" w:hanging="28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1/75</w:t>
                        </w:r>
                      </w:p>
                      <w:p w14:paraId="1A98D25C">
                        <w:pPr>
                          <w:numPr>
                            <w:ilvl w:val="1"/>
                            <w:numId w:val="22"/>
                          </w:numPr>
                          <w:tabs>
                            <w:tab w:val="left" w:pos="768"/>
                          </w:tabs>
                          <w:spacing w:before="114"/>
                          <w:ind w:left="768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1/36</w:t>
                        </w:r>
                      </w:p>
                      <w:p w14:paraId="0FB1CBE3">
                        <w:pPr>
                          <w:numPr>
                            <w:ilvl w:val="1"/>
                            <w:numId w:val="22"/>
                          </w:numPr>
                          <w:tabs>
                            <w:tab w:val="left" w:pos="740"/>
                          </w:tabs>
                          <w:spacing w:before="115"/>
                          <w:ind w:left="740" w:right="0" w:hanging="265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1/40</w:t>
                        </w:r>
                      </w:p>
                      <w:p w14:paraId="4624E53C">
                        <w:pPr>
                          <w:numPr>
                            <w:ilvl w:val="1"/>
                            <w:numId w:val="22"/>
                          </w:numPr>
                          <w:tabs>
                            <w:tab w:val="left" w:pos="768"/>
                          </w:tabs>
                          <w:spacing w:before="114"/>
                          <w:ind w:left="768" w:right="0" w:hanging="29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F4E79"/>
                            <w:spacing w:val="-4"/>
                            <w:sz w:val="28"/>
                          </w:rPr>
                          <w:t>1/60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A49E919">
      <w:pPr>
        <w:pStyle w:val="7"/>
        <w:spacing w:after="0"/>
        <w:rPr>
          <w:sz w:val="20"/>
        </w:rPr>
        <w:sectPr>
          <w:pgSz w:w="10800" w:h="14400"/>
          <w:pgMar w:top="1360" w:right="360" w:bottom="280" w:left="360" w:header="720" w:footer="720" w:gutter="0"/>
          <w:cols w:space="720" w:num="1"/>
        </w:sectPr>
      </w:pPr>
    </w:p>
    <w:p w14:paraId="20AC3EFD">
      <w:pPr>
        <w:pStyle w:val="7"/>
        <w:spacing w:before="76"/>
      </w:pPr>
    </w:p>
    <w:p w14:paraId="5B6E682A">
      <w:pPr>
        <w:pStyle w:val="4"/>
        <w:ind w:left="301" w:right="527"/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381000</wp:posOffset>
            </wp:positionH>
            <wp:positionV relativeFrom="paragraph">
              <wp:posOffset>-259715</wp:posOffset>
            </wp:positionV>
            <wp:extent cx="6096000" cy="3429000"/>
            <wp:effectExtent l="0" t="0" r="0" b="0"/>
            <wp:wrapNone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  <w:spacing w:val="-2"/>
        </w:rPr>
        <w:t>GABARITO</w:t>
      </w:r>
    </w:p>
    <w:p w14:paraId="7BDE6173">
      <w:pPr>
        <w:pStyle w:val="7"/>
        <w:rPr>
          <w:b/>
          <w:sz w:val="20"/>
        </w:rPr>
      </w:pPr>
    </w:p>
    <w:p w14:paraId="7603D8FD">
      <w:pPr>
        <w:pStyle w:val="7"/>
        <w:spacing w:before="233"/>
        <w:rPr>
          <w:b/>
          <w:sz w:val="20"/>
        </w:rPr>
      </w:pPr>
    </w:p>
    <w:tbl>
      <w:tblPr>
        <w:tblStyle w:val="6"/>
        <w:tblW w:w="0" w:type="auto"/>
        <w:tblInd w:w="2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8"/>
        <w:gridCol w:w="2333"/>
        <w:gridCol w:w="1489"/>
      </w:tblGrid>
      <w:tr w14:paraId="6217B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398" w:type="dxa"/>
          </w:tcPr>
          <w:p w14:paraId="12F27BE6">
            <w:pPr>
              <w:pStyle w:val="11"/>
              <w:spacing w:line="244" w:lineRule="exact"/>
              <w:ind w:left="61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C</w:t>
            </w:r>
          </w:p>
        </w:tc>
        <w:tc>
          <w:tcPr>
            <w:tcW w:w="2333" w:type="dxa"/>
          </w:tcPr>
          <w:p w14:paraId="41853B7E">
            <w:pPr>
              <w:pStyle w:val="11"/>
              <w:spacing w:line="244" w:lineRule="exact"/>
              <w:ind w:left="33" w:right="1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9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  <w:tc>
          <w:tcPr>
            <w:tcW w:w="1489" w:type="dxa"/>
          </w:tcPr>
          <w:p w14:paraId="00DBA44B">
            <w:pPr>
              <w:pStyle w:val="11"/>
              <w:spacing w:line="244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17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D</w:t>
            </w:r>
          </w:p>
        </w:tc>
      </w:tr>
      <w:tr w14:paraId="0CB2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398" w:type="dxa"/>
          </w:tcPr>
          <w:p w14:paraId="5624159B">
            <w:pPr>
              <w:pStyle w:val="11"/>
              <w:ind w:left="61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2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C</w:t>
            </w:r>
          </w:p>
        </w:tc>
        <w:tc>
          <w:tcPr>
            <w:tcW w:w="2333" w:type="dxa"/>
          </w:tcPr>
          <w:p w14:paraId="6D213B87">
            <w:pPr>
              <w:pStyle w:val="11"/>
              <w:ind w:left="33" w:right="3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10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E</w:t>
            </w:r>
          </w:p>
        </w:tc>
        <w:tc>
          <w:tcPr>
            <w:tcW w:w="1489" w:type="dxa"/>
          </w:tcPr>
          <w:p w14:paraId="4BE6E5C0">
            <w:pPr>
              <w:pStyle w:val="11"/>
              <w:ind w:right="51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18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</w:tr>
      <w:tr w14:paraId="7ABD4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398" w:type="dxa"/>
          </w:tcPr>
          <w:p w14:paraId="1C19762F">
            <w:pPr>
              <w:pStyle w:val="11"/>
              <w:ind w:left="57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3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  <w:tc>
          <w:tcPr>
            <w:tcW w:w="2333" w:type="dxa"/>
          </w:tcPr>
          <w:p w14:paraId="65AA5CF8">
            <w:pPr>
              <w:pStyle w:val="11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11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  <w:tc>
          <w:tcPr>
            <w:tcW w:w="1489" w:type="dxa"/>
          </w:tcPr>
          <w:p w14:paraId="38892FF4">
            <w:pPr>
              <w:pStyle w:val="11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19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D</w:t>
            </w:r>
          </w:p>
        </w:tc>
      </w:tr>
      <w:tr w14:paraId="39D52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398" w:type="dxa"/>
          </w:tcPr>
          <w:p w14:paraId="3F1E37EF">
            <w:pPr>
              <w:pStyle w:val="11"/>
              <w:ind w:left="52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4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  <w:tc>
          <w:tcPr>
            <w:tcW w:w="2333" w:type="dxa"/>
          </w:tcPr>
          <w:p w14:paraId="5B474B70">
            <w:pPr>
              <w:pStyle w:val="11"/>
              <w:ind w:left="33" w:right="2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12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D</w:t>
            </w:r>
          </w:p>
        </w:tc>
        <w:tc>
          <w:tcPr>
            <w:tcW w:w="1489" w:type="dxa"/>
          </w:tcPr>
          <w:p w14:paraId="4C7892D6">
            <w:pPr>
              <w:pStyle w:val="11"/>
              <w:ind w:right="54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20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</w:tr>
      <w:tr w14:paraId="073A6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398" w:type="dxa"/>
          </w:tcPr>
          <w:p w14:paraId="690C833E">
            <w:pPr>
              <w:pStyle w:val="11"/>
              <w:ind w:left="61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5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C</w:t>
            </w:r>
          </w:p>
        </w:tc>
        <w:tc>
          <w:tcPr>
            <w:tcW w:w="2333" w:type="dxa"/>
          </w:tcPr>
          <w:p w14:paraId="36DBE3EE">
            <w:pPr>
              <w:pStyle w:val="11"/>
              <w:ind w:left="33" w:right="3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13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  <w:tc>
          <w:tcPr>
            <w:tcW w:w="1489" w:type="dxa"/>
          </w:tcPr>
          <w:p w14:paraId="47264A1C">
            <w:pPr>
              <w:pStyle w:val="11"/>
              <w:ind w:right="50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21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</w:tr>
      <w:tr w14:paraId="70D57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398" w:type="dxa"/>
          </w:tcPr>
          <w:p w14:paraId="419CAF23">
            <w:pPr>
              <w:pStyle w:val="11"/>
              <w:ind w:left="52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6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A</w:t>
            </w:r>
          </w:p>
        </w:tc>
        <w:tc>
          <w:tcPr>
            <w:tcW w:w="2333" w:type="dxa"/>
          </w:tcPr>
          <w:p w14:paraId="6B88B62E">
            <w:pPr>
              <w:pStyle w:val="11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14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  <w:tc>
          <w:tcPr>
            <w:tcW w:w="1489" w:type="dxa"/>
          </w:tcPr>
          <w:p w14:paraId="29827879">
            <w:pPr>
              <w:pStyle w:val="11"/>
              <w:ind w:right="59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22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C</w:t>
            </w:r>
          </w:p>
        </w:tc>
      </w:tr>
      <w:tr w14:paraId="3FB8E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398" w:type="dxa"/>
          </w:tcPr>
          <w:p w14:paraId="28C9CE5F">
            <w:pPr>
              <w:pStyle w:val="11"/>
              <w:ind w:left="5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7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D</w:t>
            </w:r>
          </w:p>
        </w:tc>
        <w:tc>
          <w:tcPr>
            <w:tcW w:w="2333" w:type="dxa"/>
          </w:tcPr>
          <w:p w14:paraId="10118176">
            <w:pPr>
              <w:pStyle w:val="11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15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  <w:tc>
          <w:tcPr>
            <w:tcW w:w="1489" w:type="dxa"/>
          </w:tcPr>
          <w:p w14:paraId="3EFDE760">
            <w:pPr>
              <w:pStyle w:val="11"/>
              <w:ind w:right="54"/>
              <w:jc w:val="right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23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B</w:t>
            </w:r>
          </w:p>
        </w:tc>
      </w:tr>
      <w:tr w14:paraId="2AC6E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398" w:type="dxa"/>
          </w:tcPr>
          <w:p w14:paraId="48368804">
            <w:pPr>
              <w:pStyle w:val="11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8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D</w:t>
            </w:r>
          </w:p>
        </w:tc>
        <w:tc>
          <w:tcPr>
            <w:tcW w:w="2333" w:type="dxa"/>
          </w:tcPr>
          <w:p w14:paraId="6EA11401">
            <w:pPr>
              <w:pStyle w:val="11"/>
              <w:spacing w:line="244" w:lineRule="exact"/>
              <w:ind w:left="33" w:right="2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16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1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C</w:t>
            </w:r>
          </w:p>
        </w:tc>
        <w:tc>
          <w:tcPr>
            <w:tcW w:w="1489" w:type="dxa"/>
          </w:tcPr>
          <w:p w14:paraId="5F4F02A7">
            <w:pPr>
              <w:pStyle w:val="11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526CB8EF">
      <w:pPr>
        <w:pStyle w:val="7"/>
        <w:rPr>
          <w:b/>
          <w:sz w:val="20"/>
        </w:rPr>
      </w:pPr>
    </w:p>
    <w:p w14:paraId="0022350D">
      <w:pPr>
        <w:pStyle w:val="7"/>
        <w:rPr>
          <w:b/>
          <w:sz w:val="20"/>
        </w:rPr>
      </w:pPr>
    </w:p>
    <w:p w14:paraId="3D4D8AE6">
      <w:pPr>
        <w:pStyle w:val="7"/>
        <w:rPr>
          <w:b/>
          <w:sz w:val="20"/>
        </w:rPr>
      </w:pPr>
    </w:p>
    <w:p w14:paraId="3841DA4D">
      <w:pPr>
        <w:pStyle w:val="7"/>
        <w:rPr>
          <w:b/>
          <w:sz w:val="20"/>
        </w:rPr>
      </w:pPr>
    </w:p>
    <w:p w14:paraId="57E1E52E">
      <w:pPr>
        <w:pStyle w:val="7"/>
        <w:rPr>
          <w:b/>
          <w:sz w:val="20"/>
        </w:rPr>
      </w:pPr>
    </w:p>
    <w:p w14:paraId="236AB758">
      <w:pPr>
        <w:pStyle w:val="7"/>
        <w:rPr>
          <w:b/>
          <w:sz w:val="20"/>
        </w:rPr>
      </w:pPr>
    </w:p>
    <w:p w14:paraId="7EA71698">
      <w:pPr>
        <w:pStyle w:val="7"/>
        <w:rPr>
          <w:b/>
          <w:sz w:val="20"/>
        </w:rPr>
      </w:pPr>
    </w:p>
    <w:p w14:paraId="3ED9C560">
      <w:pPr>
        <w:pStyle w:val="7"/>
        <w:rPr>
          <w:b/>
          <w:sz w:val="20"/>
        </w:rPr>
      </w:pPr>
    </w:p>
    <w:p w14:paraId="7BD2921E">
      <w:pPr>
        <w:pStyle w:val="7"/>
        <w:rPr>
          <w:b/>
          <w:sz w:val="20"/>
        </w:rPr>
      </w:pPr>
    </w:p>
    <w:p w14:paraId="2C24D86C">
      <w:pPr>
        <w:pStyle w:val="7"/>
        <w:spacing w:before="7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215265</wp:posOffset>
                </wp:positionV>
                <wp:extent cx="6096000" cy="3429000"/>
                <wp:effectExtent l="0" t="0" r="0" b="0"/>
                <wp:wrapTopAndBottom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429000"/>
                          <a:chOff x="0" y="0"/>
                          <a:chExt cx="6096000" cy="342900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164079"/>
                            <a:ext cx="967740" cy="801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096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37B84">
                              <w:pPr>
                                <w:spacing w:before="0" w:line="240" w:lineRule="auto"/>
                                <w:rPr>
                                  <w:b/>
                                  <w:sz w:val="60"/>
                                </w:rPr>
                              </w:pPr>
                            </w:p>
                            <w:p w14:paraId="12FEC864">
                              <w:pPr>
                                <w:spacing w:before="559" w:line="240" w:lineRule="auto"/>
                                <w:rPr>
                                  <w:b/>
                                  <w:sz w:val="60"/>
                                </w:rPr>
                              </w:pPr>
                            </w:p>
                            <w:p w14:paraId="093F3317">
                              <w:pPr>
                                <w:spacing w:before="0"/>
                                <w:ind w:left="419" w:right="0" w:firstLine="0"/>
                                <w:jc w:val="center"/>
                                <w:rPr>
                                  <w:rFonts w:ascii="Arial MT" w:hAnsi="Arial MT"/>
                                  <w:sz w:val="6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1F4E79"/>
                                  <w:sz w:val="60"/>
                                </w:rPr>
                                <w:t>Rumo</w:t>
                              </w:r>
                              <w:r>
                                <w:rPr>
                                  <w:rFonts w:ascii="Arial MT" w:hAnsi="Arial MT"/>
                                  <w:color w:val="1F4E79"/>
                                  <w:spacing w:val="2"/>
                                  <w:w w:val="150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F4E79"/>
                                  <w:sz w:val="60"/>
                                </w:rPr>
                                <w:t>à</w:t>
                              </w:r>
                              <w:r>
                                <w:rPr>
                                  <w:rFonts w:ascii="Arial MT" w:hAnsi="Arial MT"/>
                                  <w:color w:val="1F4E79"/>
                                  <w:spacing w:val="5"/>
                                  <w:w w:val="150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1F4E79"/>
                                  <w:spacing w:val="-2"/>
                                  <w:sz w:val="60"/>
                                </w:rPr>
                                <w:t>aprovação!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8" o:spid="_x0000_s1026" o:spt="203" style="position:absolute;left:0pt;margin-left:30pt;margin-top:16.95pt;height:270pt;width:480pt;mso-position-horizontal-relative:page;mso-wrap-distance-bottom:0pt;mso-wrap-distance-top:0pt;z-index:-251606016;mso-width-relative:page;mso-height-relative:page;" coordsize="6096000,3429000" o:gfxdata="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r2djx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">
                <o:lock v:ext="edit" aspectratio="f"/>
                <v:shape id="Image 159" o:spid="_x0000_s1026" o:spt="75" type="#_x0000_t75" style="position:absolute;left:0;top:0;height:3429000;width:6096000;" filled="f" o:preferrelative="t" stroked="f" coordsize="21600,21600" o:gfxdata="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LJs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60" o:spid="_x0000_s1026" o:spt="75" type="#_x0000_t75" style="position:absolute;left:132587;top:2164079;height:801624;width:967740;" filled="f" o:preferrelative="t" stroked="f" coordsize="21600,21600" o:gfxdata="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Y7e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161" o:spid="_x0000_s1026" o:spt="202" type="#_x0000_t202" style="position:absolute;left:0;top:0;height:3429000;width:6096000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237B84">
                        <w:pPr>
                          <w:spacing w:before="0" w:line="240" w:lineRule="auto"/>
                          <w:rPr>
                            <w:b/>
                            <w:sz w:val="60"/>
                          </w:rPr>
                        </w:pPr>
                      </w:p>
                      <w:p w14:paraId="12FEC864">
                        <w:pPr>
                          <w:spacing w:before="559" w:line="240" w:lineRule="auto"/>
                          <w:rPr>
                            <w:b/>
                            <w:sz w:val="60"/>
                          </w:rPr>
                        </w:pPr>
                      </w:p>
                      <w:p w14:paraId="093F3317">
                        <w:pPr>
                          <w:spacing w:before="0"/>
                          <w:ind w:left="419" w:right="0" w:firstLine="0"/>
                          <w:jc w:val="center"/>
                          <w:rPr>
                            <w:rFonts w:ascii="Arial MT" w:hAnsi="Arial MT"/>
                            <w:sz w:val="60"/>
                          </w:rPr>
                        </w:pPr>
                        <w:r>
                          <w:rPr>
                            <w:rFonts w:ascii="Arial MT" w:hAnsi="Arial MT"/>
                            <w:color w:val="1F4E79"/>
                            <w:sz w:val="60"/>
                          </w:rPr>
                          <w:t>Rumo</w:t>
                        </w:r>
                        <w:r>
                          <w:rPr>
                            <w:rFonts w:ascii="Arial MT" w:hAnsi="Arial MT"/>
                            <w:color w:val="1F4E79"/>
                            <w:spacing w:val="2"/>
                            <w:w w:val="150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F4E79"/>
                            <w:sz w:val="60"/>
                          </w:rPr>
                          <w:t>à</w:t>
                        </w:r>
                        <w:r>
                          <w:rPr>
                            <w:rFonts w:ascii="Arial MT" w:hAnsi="Arial MT"/>
                            <w:color w:val="1F4E79"/>
                            <w:spacing w:val="5"/>
                            <w:w w:val="150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1F4E79"/>
                            <w:spacing w:val="-2"/>
                            <w:sz w:val="60"/>
                          </w:rPr>
                          <w:t>aprovação!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pgSz w:w="10800" w:h="14400"/>
      <w:pgMar w:top="136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4"/>
      <w:numFmt w:val="lowerLetter"/>
      <w:lvlText w:val="%1)"/>
      <w:lvlJc w:val="left"/>
      <w:pPr>
        <w:ind w:left="589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74" w:hanging="29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68" w:hanging="29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63" w:hanging="29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57" w:hanging="29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52" w:hanging="29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46" w:hanging="29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40" w:hanging="29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35" w:hanging="296"/>
      </w:pPr>
      <w:rPr>
        <w:rFonts w:hint="default"/>
        <w:lang w:val="pt-PT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9"/>
      <w:numFmt w:val="decimal"/>
      <w:lvlText w:val="%1."/>
      <w:lvlJc w:val="left"/>
      <w:pPr>
        <w:ind w:left="462" w:hanging="44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45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724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08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693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62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46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31" w:hanging="284"/>
      </w:pPr>
      <w:rPr>
        <w:rFonts w:hint="default"/>
        <w:lang w:val="pt-PT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786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662" w:hanging="284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544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426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308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190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72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954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836" w:hanging="284"/>
      </w:pPr>
      <w:rPr>
        <w:rFonts w:hint="default"/>
        <w:lang w:val="pt-PT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2"/>
      <w:numFmt w:val="lowerLetter"/>
      <w:lvlText w:val="%1)"/>
      <w:lvlJc w:val="left"/>
      <w:pPr>
        <w:ind w:left="562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56" w:hanging="29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52" w:hanging="29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49" w:hanging="29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45" w:hanging="29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42" w:hanging="29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38" w:hanging="29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34" w:hanging="29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31" w:hanging="296"/>
      </w:pPr>
      <w:rPr>
        <w:rFonts w:hint="default"/>
        <w:lang w:val="pt-PT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3"/>
      <w:numFmt w:val="lowerLetter"/>
      <w:lvlText w:val="%1)"/>
      <w:lvlJc w:val="left"/>
      <w:pPr>
        <w:ind w:left="479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584" w:hanging="2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688" w:hanging="2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793" w:hanging="2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897" w:hanging="2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02" w:hanging="2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06" w:hanging="2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10" w:hanging="2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15" w:hanging="267"/>
      </w:pPr>
      <w:rPr>
        <w:rFonts w:hint="default"/>
        <w:lang w:val="pt-PT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75" w:hanging="29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5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742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24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8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71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5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35" w:hanging="284"/>
      </w:pPr>
      <w:rPr>
        <w:rFonts w:hint="default"/>
        <w:lang w:val="pt-PT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1019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7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32" w:hanging="27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38" w:hanging="27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27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550" w:hanging="27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7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362" w:hanging="27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268" w:hanging="276"/>
      </w:pPr>
      <w:rPr>
        <w:rFonts w:hint="default"/>
        <w:lang w:val="pt-PT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3"/>
      <w:numFmt w:val="lowerLetter"/>
      <w:lvlText w:val="%1)"/>
      <w:lvlJc w:val="left"/>
      <w:pPr>
        <w:ind w:left="560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56" w:hanging="2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52" w:hanging="2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49" w:hanging="2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45" w:hanging="2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42" w:hanging="2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38" w:hanging="2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34" w:hanging="2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31" w:hanging="267"/>
      </w:pPr>
      <w:rPr>
        <w:rFonts w:hint="default"/>
        <w:lang w:val="pt-PT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15"/>
      <w:numFmt w:val="decimal"/>
      <w:lvlText w:val="%1."/>
      <w:lvlJc w:val="left"/>
      <w:pPr>
        <w:ind w:left="715" w:hanging="47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99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000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020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1060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563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4066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5570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073" w:hanging="284"/>
      </w:pPr>
      <w:rPr>
        <w:rFonts w:hint="default"/>
        <w:lang w:val="pt-PT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1030" w:hanging="128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12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12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52" w:hanging="12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12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560" w:hanging="12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464" w:hanging="12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368" w:hanging="12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272" w:hanging="128"/>
      </w:pPr>
      <w:rPr>
        <w:rFonts w:hint="default"/>
        <w:lang w:val="pt-PT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4"/>
      <w:numFmt w:val="lowerLetter"/>
      <w:lvlText w:val="%1)"/>
      <w:lvlJc w:val="left"/>
      <w:pPr>
        <w:ind w:left="562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56" w:hanging="29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52" w:hanging="29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49" w:hanging="29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45" w:hanging="29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42" w:hanging="29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38" w:hanging="29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34" w:hanging="29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31" w:hanging="296"/>
      </w:pPr>
      <w:rPr>
        <w:rFonts w:hint="default"/>
        <w:lang w:val="pt-PT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5"/>
      <w:numFmt w:val="decimal"/>
      <w:lvlText w:val="%1."/>
      <w:lvlJc w:val="left"/>
      <w:pPr>
        <w:ind w:left="590" w:hanging="305"/>
        <w:jc w:val="right"/>
      </w:pPr>
      <w:rPr>
        <w:rFonts w:hint="default"/>
        <w:spacing w:val="-1"/>
        <w:w w:val="100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951" w:hanging="284"/>
        <w:jc w:val="left"/>
      </w:pPr>
      <w:rPr>
        <w:rFonts w:hint="default"/>
        <w:spacing w:val="-1"/>
        <w:w w:val="100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960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000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1020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40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2848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656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6464" w:hanging="284"/>
      </w:pPr>
      <w:rPr>
        <w:rFonts w:hint="default"/>
        <w:lang w:val="pt-PT" w:eastAsia="en-US" w:bidi="ar-SA"/>
      </w:rPr>
    </w:lvl>
  </w:abstractNum>
  <w:abstractNum w:abstractNumId="12">
    <w:nsid w:val="0E640482"/>
    <w:multiLevelType w:val="multilevel"/>
    <w:tmpl w:val="0E640482"/>
    <w:lvl w:ilvl="0" w:tentative="0">
      <w:start w:val="23"/>
      <w:numFmt w:val="decimal"/>
      <w:lvlText w:val="%1."/>
      <w:lvlJc w:val="left"/>
      <w:pPr>
        <w:ind w:left="475" w:hanging="43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5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742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24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8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71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5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35" w:hanging="284"/>
      </w:pPr>
      <w:rPr>
        <w:rFonts w:hint="default"/>
        <w:lang w:val="pt-PT" w:eastAsia="en-US" w:bidi="ar-SA"/>
      </w:rPr>
    </w:lvl>
  </w:abstractNum>
  <w:abstractNum w:abstractNumId="13">
    <w:nsid w:val="2470EC97"/>
    <w:multiLevelType w:val="multilevel"/>
    <w:tmpl w:val="2470EC97"/>
    <w:lvl w:ilvl="0" w:tentative="0">
      <w:start w:val="2"/>
      <w:numFmt w:val="lowerLetter"/>
      <w:lvlText w:val="%1)"/>
      <w:lvlJc w:val="left"/>
      <w:pPr>
        <w:ind w:left="595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92" w:hanging="29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84" w:hanging="29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77" w:hanging="29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69" w:hanging="29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62" w:hanging="29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54" w:hanging="29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46" w:hanging="29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39" w:hanging="296"/>
      </w:pPr>
      <w:rPr>
        <w:rFonts w:hint="default"/>
        <w:lang w:val="pt-PT" w:eastAsia="en-US" w:bidi="ar-SA"/>
      </w:rPr>
    </w:lvl>
  </w:abstractNum>
  <w:abstractNum w:abstractNumId="14">
    <w:nsid w:val="25B654F3"/>
    <w:multiLevelType w:val="multilevel"/>
    <w:tmpl w:val="25B654F3"/>
    <w:lvl w:ilvl="0" w:tentative="0">
      <w:start w:val="3"/>
      <w:numFmt w:val="lowerLetter"/>
      <w:lvlText w:val="%1)"/>
      <w:lvlJc w:val="left"/>
      <w:pPr>
        <w:ind w:left="528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20" w:hanging="2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20" w:hanging="2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21" w:hanging="2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21" w:hanging="2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22" w:hanging="2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22" w:hanging="2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22" w:hanging="2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23" w:hanging="267"/>
      </w:pPr>
      <w:rPr>
        <w:rFonts w:hint="default"/>
        <w:lang w:val="pt-PT" w:eastAsia="en-US" w:bidi="ar-SA"/>
      </w:rPr>
    </w:lvl>
  </w:abstractNum>
  <w:abstractNum w:abstractNumId="15">
    <w:nsid w:val="2A8F537B"/>
    <w:multiLevelType w:val="multilevel"/>
    <w:tmpl w:val="2A8F537B"/>
    <w:lvl w:ilvl="0" w:tentative="0">
      <w:start w:val="12"/>
      <w:numFmt w:val="decimal"/>
      <w:lvlText w:val="%1."/>
      <w:lvlJc w:val="left"/>
      <w:pPr>
        <w:ind w:left="516" w:hanging="45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99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777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55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33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711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66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44" w:hanging="284"/>
      </w:pPr>
      <w:rPr>
        <w:rFonts w:hint="default"/>
        <w:lang w:val="pt-PT" w:eastAsia="en-US" w:bidi="ar-SA"/>
      </w:rPr>
    </w:lvl>
  </w:abstractNum>
  <w:abstractNum w:abstractNumId="16">
    <w:nsid w:val="4C1BAE26"/>
    <w:multiLevelType w:val="multilevel"/>
    <w:tmpl w:val="4C1BAE26"/>
    <w:lvl w:ilvl="0" w:tentative="0">
      <w:start w:val="20"/>
      <w:numFmt w:val="decimal"/>
      <w:lvlText w:val="%1."/>
      <w:lvlJc w:val="left"/>
      <w:pPr>
        <w:ind w:left="941" w:hanging="47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52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902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864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2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788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751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71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75" w:hanging="284"/>
      </w:pPr>
      <w:rPr>
        <w:rFonts w:hint="default"/>
        <w:lang w:val="pt-PT" w:eastAsia="en-US" w:bidi="ar-SA"/>
      </w:rPr>
    </w:lvl>
  </w:abstractNum>
  <w:abstractNum w:abstractNumId="17">
    <w:nsid w:val="4D4DC07F"/>
    <w:multiLevelType w:val="multilevel"/>
    <w:tmpl w:val="4D4DC07F"/>
    <w:lvl w:ilvl="0" w:tentative="0">
      <w:start w:val="14"/>
      <w:numFmt w:val="decimal"/>
      <w:lvlText w:val="%1."/>
      <w:lvlJc w:val="left"/>
      <w:pPr>
        <w:ind w:left="472" w:hanging="46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756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742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24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8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71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5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35" w:hanging="284"/>
      </w:pPr>
      <w:rPr>
        <w:rFonts w:hint="default"/>
        <w:lang w:val="pt-PT" w:eastAsia="en-US" w:bidi="ar-SA"/>
      </w:rPr>
    </w:lvl>
  </w:abstractNum>
  <w:abstractNum w:abstractNumId="18">
    <w:nsid w:val="59ADCABA"/>
    <w:multiLevelType w:val="multilevel"/>
    <w:tmpl w:val="59ADCABA"/>
    <w:lvl w:ilvl="0" w:tentative="0">
      <w:start w:val="2"/>
      <w:numFmt w:val="decimal"/>
      <w:lvlText w:val="%1."/>
      <w:lvlJc w:val="left"/>
      <w:pPr>
        <w:ind w:left="715" w:hanging="31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99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08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035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44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5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062" w:hanging="284"/>
      </w:pPr>
      <w:rPr>
        <w:rFonts w:hint="default"/>
        <w:lang w:val="pt-PT" w:eastAsia="en-US" w:bidi="ar-SA"/>
      </w:rPr>
    </w:lvl>
  </w:abstractNum>
  <w:abstractNum w:abstractNumId="19">
    <w:nsid w:val="5A241D34"/>
    <w:multiLevelType w:val="multilevel"/>
    <w:tmpl w:val="5A241D34"/>
    <w:lvl w:ilvl="0" w:tentative="0">
      <w:start w:val="13"/>
      <w:numFmt w:val="decimal"/>
      <w:lvlText w:val="%1."/>
      <w:lvlJc w:val="left"/>
      <w:pPr>
        <w:ind w:left="661" w:hanging="43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94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955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71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98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002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17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3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048" w:hanging="284"/>
      </w:pPr>
      <w:rPr>
        <w:rFonts w:hint="default"/>
        <w:lang w:val="pt-PT" w:eastAsia="en-US" w:bidi="ar-SA"/>
      </w:rPr>
    </w:lvl>
  </w:abstractNum>
  <w:abstractNum w:abstractNumId="20">
    <w:nsid w:val="60382F6E"/>
    <w:multiLevelType w:val="multilevel"/>
    <w:tmpl w:val="60382F6E"/>
    <w:lvl w:ilvl="0" w:tentative="0">
      <w:start w:val="21"/>
      <w:numFmt w:val="decimal"/>
      <w:lvlText w:val="%1."/>
      <w:lvlJc w:val="left"/>
      <w:pPr>
        <w:ind w:left="715" w:hanging="47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99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1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08" w:hanging="28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28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28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035" w:hanging="28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44" w:hanging="28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53" w:hanging="28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062" w:hanging="284"/>
      </w:pPr>
      <w:rPr>
        <w:rFonts w:hint="default"/>
        <w:lang w:val="pt-PT" w:eastAsia="en-US" w:bidi="ar-SA"/>
      </w:rPr>
    </w:lvl>
  </w:abstractNum>
  <w:abstractNum w:abstractNumId="21">
    <w:nsid w:val="72183CF9"/>
    <w:multiLevelType w:val="multilevel"/>
    <w:tmpl w:val="72183CF9"/>
    <w:lvl w:ilvl="0" w:tentative="0">
      <w:start w:val="3"/>
      <w:numFmt w:val="lowerLetter"/>
      <w:lvlText w:val="%1)"/>
      <w:lvlJc w:val="left"/>
      <w:pPr>
        <w:ind w:left="533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4E79"/>
        <w:spacing w:val="-2"/>
        <w:w w:val="100"/>
        <w:sz w:val="28"/>
        <w:szCs w:val="28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638" w:hanging="2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36" w:hanging="2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835" w:hanging="2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933" w:hanging="2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032" w:hanging="2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130" w:hanging="2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1228" w:hanging="2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1327" w:hanging="267"/>
      </w:pPr>
      <w:rPr>
        <w:rFonts w:hint="default"/>
        <w:lang w:val="pt-PT" w:eastAsia="en-US" w:bidi="ar-SA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5078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before="47"/>
      <w:ind w:right="2792"/>
      <w:jc w:val="center"/>
      <w:outlineLvl w:val="1"/>
    </w:pPr>
    <w:rPr>
      <w:rFonts w:ascii="Cambria Math" w:hAnsi="Cambria Math" w:eastAsia="Cambria Math" w:cs="Cambria Math"/>
      <w:sz w:val="40"/>
      <w:szCs w:val="40"/>
      <w:lang w:val="pt-PT" w:eastAsia="en-US" w:bidi="ar-SA"/>
    </w:rPr>
  </w:style>
  <w:style w:type="paragraph" w:styleId="3">
    <w:name w:val="heading 2"/>
    <w:basedOn w:val="1"/>
    <w:qFormat/>
    <w:uiPriority w:val="1"/>
    <w:pPr>
      <w:spacing w:before="294"/>
      <w:ind w:left="301" w:right="302"/>
      <w:jc w:val="center"/>
      <w:outlineLvl w:val="2"/>
    </w:pPr>
    <w:rPr>
      <w:rFonts w:ascii="Calibri" w:hAnsi="Calibri" w:eastAsia="Calibri" w:cs="Calibri"/>
      <w:b/>
      <w:bCs/>
      <w:sz w:val="36"/>
      <w:szCs w:val="36"/>
      <w:lang w:val="pt-PT" w:eastAsia="en-US" w:bidi="ar-SA"/>
    </w:rPr>
  </w:style>
  <w:style w:type="paragraph" w:styleId="4">
    <w:name w:val="heading 3"/>
    <w:basedOn w:val="1"/>
    <w:qFormat/>
    <w:uiPriority w:val="1"/>
    <w:pPr>
      <w:ind w:left="77"/>
      <w:jc w:val="center"/>
      <w:outlineLvl w:val="3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8"/>
      <w:szCs w:val="28"/>
      <w:lang w:val="pt-PT" w:eastAsia="en-US" w:bidi="ar-SA"/>
    </w:rPr>
  </w:style>
  <w:style w:type="paragraph" w:styleId="8">
    <w:name w:val="Title"/>
    <w:basedOn w:val="1"/>
    <w:qFormat/>
    <w:uiPriority w:val="1"/>
    <w:pPr>
      <w:jc w:val="center"/>
    </w:pPr>
    <w:rPr>
      <w:rFonts w:ascii="Calibri" w:hAnsi="Calibri" w:eastAsia="Calibri" w:cs="Calibri"/>
      <w:b/>
      <w:bCs/>
      <w:sz w:val="88"/>
      <w:szCs w:val="88"/>
      <w:lang w:val="pt-PT" w:eastAsia="en-US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14"/>
      <w:ind w:left="715"/>
    </w:pPr>
    <w:rPr>
      <w:rFonts w:ascii="Calibri" w:hAnsi="Calibri" w:eastAsia="Calibri" w:cs="Calibri"/>
      <w:lang w:val="pt-PT" w:eastAsia="en-US" w:bidi="ar-SA"/>
    </w:rPr>
  </w:style>
  <w:style w:type="paragraph" w:customStyle="1" w:styleId="11">
    <w:name w:val="Table Paragraph"/>
    <w:basedOn w:val="1"/>
    <w:qFormat/>
    <w:uiPriority w:val="1"/>
    <w:pPr>
      <w:spacing w:line="268" w:lineRule="exact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TotalTime>3</TotalTime>
  <ScaleCrop>false</ScaleCrop>
  <LinksUpToDate>false</LinksUpToDate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2026-07-27T17:29:00Z</dcterms:created>
  <dc:creator>Notebook</dc:creator>
  <cp:lastModifiedBy>IDavso</cp:lastModifiedBy>
  <dcterms:modified xsi:type="dcterms:W3CDTF">2026-07-27T17:33:03Z</dcterms:modified>
  <dc:title>Apresentação do PowerPoint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2020-01-15T00:00:00Z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PowerPoint® 2016</vt:lpwstr>
  </property>
  <property fmtid="{D5CDD505-2E9C-101B-9397-08002B2CF9AE}" pid="7" name="KSOTemplateDocerSaveRecord">
    <vt:lpwstr>eyJoZGlkIjoiZDM3NzJjMGU0ZDliZDViMGJiNDZmY2Y5NTFjZWI2OWYifQ==</vt:lpwstr>
  </property>
  <property fmtid="{D5CDD505-2E9C-101B-9397-08002B2CF9AE}" pid="8" name="KSOProductBuildVer">
    <vt:lpwstr>1046-12.1.0.27458</vt:lpwstr>
  </property>
  <property fmtid="{D5CDD505-2E9C-101B-9397-08002B2CF9AE}" pid="9" name="ICV">
    <vt:lpwstr>85560273BE4C414CA93B0A16BF934126_12</vt:lpwstr>
  </property>
</Properties>
</file>